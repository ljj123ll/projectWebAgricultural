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D2AC4" w14:textId="77777777" w:rsidR="0000269A" w:rsidRPr="001714C6" w:rsidRDefault="0000269A" w:rsidP="0000269A">
      <w:pPr>
        <w:spacing w:line="480" w:lineRule="exact"/>
        <w:jc w:val="both"/>
        <w:rPr>
          <w:rFonts w:ascii="宋体" w:hAnsi="宋体"/>
          <w:b/>
          <w:bCs/>
        </w:rPr>
      </w:pPr>
      <w:bookmarkStart w:id="0" w:name="_Toc527969337"/>
      <w:bookmarkStart w:id="1" w:name="_Toc105563300"/>
      <w:r w:rsidRPr="001714C6">
        <w:rPr>
          <w:rFonts w:ascii="宋体" w:hAnsi="宋体" w:hint="eastAsia"/>
          <w:b/>
          <w:bCs/>
        </w:rPr>
        <w:t>分类号</w:t>
      </w:r>
      <w:r w:rsidRPr="005C3AA1">
        <w:rPr>
          <w:rFonts w:ascii="宋体" w:hAnsi="宋体" w:hint="eastAsia"/>
          <w:b/>
          <w:bCs/>
          <w:color w:val="000000"/>
        </w:rPr>
        <w:t>：</w:t>
      </w:r>
      <w:r w:rsidR="00D83ABE" w:rsidRPr="005C3AA1">
        <w:rPr>
          <w:rFonts w:hint="eastAsia"/>
          <w:b/>
          <w:bCs/>
          <w:color w:val="000000"/>
        </w:rPr>
        <w:t>TP</w:t>
      </w:r>
      <w:r w:rsidR="00D83ABE" w:rsidRPr="005C3AA1">
        <w:rPr>
          <w:b/>
          <w:bCs/>
          <w:color w:val="000000"/>
        </w:rPr>
        <w:t>311.5</w:t>
      </w:r>
      <w:r w:rsidRPr="005C3AA1">
        <w:rPr>
          <w:rFonts w:ascii="宋体" w:hAnsi="宋体"/>
          <w:b/>
          <w:bCs/>
          <w:color w:val="000000"/>
        </w:rPr>
        <w:t xml:space="preserve"> </w:t>
      </w:r>
      <w:r w:rsidRPr="001714C6">
        <w:rPr>
          <w:rFonts w:ascii="宋体" w:hAnsi="宋体"/>
          <w:b/>
          <w:bCs/>
        </w:rPr>
        <w:t xml:space="preserve">       </w:t>
      </w:r>
      <w:r w:rsidRPr="001714C6">
        <w:rPr>
          <w:rFonts w:ascii="宋体" w:hAnsi="宋体" w:hint="eastAsia"/>
          <w:b/>
          <w:bCs/>
        </w:rPr>
        <w:t xml:space="preserve">   </w:t>
      </w:r>
      <w:r w:rsidRPr="001714C6">
        <w:rPr>
          <w:rFonts w:ascii="宋体" w:hAnsi="宋体"/>
          <w:b/>
          <w:bCs/>
        </w:rPr>
        <w:t xml:space="preserve">              U</w:t>
      </w:r>
      <w:r w:rsidRPr="001714C6">
        <w:rPr>
          <w:rFonts w:ascii="宋体" w:hAnsi="宋体" w:hint="eastAsia"/>
          <w:b/>
          <w:bCs/>
        </w:rPr>
        <w:t xml:space="preserve"> </w:t>
      </w:r>
      <w:r w:rsidRPr="001714C6">
        <w:rPr>
          <w:rFonts w:ascii="宋体" w:hAnsi="宋体"/>
          <w:b/>
          <w:bCs/>
        </w:rPr>
        <w:t>D</w:t>
      </w:r>
      <w:r w:rsidRPr="001714C6">
        <w:rPr>
          <w:rFonts w:ascii="宋体" w:hAnsi="宋体" w:hint="eastAsia"/>
          <w:b/>
          <w:bCs/>
        </w:rPr>
        <w:t xml:space="preserve"> </w:t>
      </w:r>
      <w:r w:rsidRPr="001714C6">
        <w:rPr>
          <w:rFonts w:ascii="宋体" w:hAnsi="宋体"/>
          <w:b/>
          <w:bCs/>
        </w:rPr>
        <w:t>C</w:t>
      </w:r>
      <w:r w:rsidRPr="001714C6">
        <w:rPr>
          <w:rFonts w:ascii="宋体" w:hAnsi="宋体" w:hint="eastAsia"/>
          <w:b/>
          <w:bCs/>
        </w:rPr>
        <w:t>：</w:t>
      </w:r>
      <w:r w:rsidRPr="001714C6">
        <w:rPr>
          <w:b/>
          <w:bCs/>
        </w:rPr>
        <w:t>D10621-</w:t>
      </w:r>
      <w:r w:rsidR="00D83ABE" w:rsidRPr="001714C6">
        <w:rPr>
          <w:b/>
          <w:bCs/>
        </w:rPr>
        <w:t>408</w:t>
      </w:r>
      <w:r w:rsidRPr="001714C6">
        <w:rPr>
          <w:b/>
          <w:bCs/>
        </w:rPr>
        <w:t>-(20</w:t>
      </w:r>
      <w:r w:rsidR="00D83ABE" w:rsidRPr="001714C6">
        <w:rPr>
          <w:b/>
          <w:bCs/>
        </w:rPr>
        <w:t>21</w:t>
      </w:r>
      <w:r w:rsidRPr="003C537C">
        <w:rPr>
          <w:b/>
          <w:bCs/>
          <w:color w:val="000000"/>
        </w:rPr>
        <w:t>)</w:t>
      </w:r>
      <w:r w:rsidR="00FA6AAF" w:rsidRPr="003C537C">
        <w:rPr>
          <w:b/>
          <w:bCs/>
          <w:color w:val="000000"/>
        </w:rPr>
        <w:t>3049</w:t>
      </w:r>
      <w:r w:rsidRPr="001714C6">
        <w:rPr>
          <w:b/>
          <w:bCs/>
        </w:rPr>
        <w:t>-0</w:t>
      </w:r>
    </w:p>
    <w:p w14:paraId="730E6469" w14:textId="77777777" w:rsidR="0000269A" w:rsidRPr="001714C6" w:rsidRDefault="0000269A" w:rsidP="0000269A">
      <w:pPr>
        <w:spacing w:line="480" w:lineRule="exact"/>
        <w:jc w:val="both"/>
        <w:rPr>
          <w:b/>
          <w:bCs/>
          <w:sz w:val="18"/>
        </w:rPr>
      </w:pPr>
      <w:r w:rsidRPr="001714C6">
        <w:rPr>
          <w:rFonts w:ascii="宋体" w:hAnsi="宋体" w:hint="eastAsia"/>
          <w:b/>
          <w:bCs/>
        </w:rPr>
        <w:t>密  级：公 开</w:t>
      </w:r>
      <w:r w:rsidRPr="001714C6">
        <w:rPr>
          <w:rFonts w:ascii="宋体" w:hAnsi="宋体"/>
          <w:b/>
          <w:bCs/>
        </w:rPr>
        <w:t xml:space="preserve">                          </w:t>
      </w:r>
      <w:r w:rsidRPr="005C3AA1">
        <w:rPr>
          <w:rFonts w:ascii="宋体" w:hAnsi="宋体"/>
          <w:b/>
          <w:bCs/>
          <w:color w:val="000000"/>
        </w:rPr>
        <w:t xml:space="preserve"> </w:t>
      </w:r>
      <w:r w:rsidRPr="005C3AA1">
        <w:rPr>
          <w:rFonts w:ascii="宋体" w:hAnsi="宋体" w:hint="eastAsia"/>
          <w:b/>
          <w:bCs/>
          <w:color w:val="000000"/>
        </w:rPr>
        <w:t>编 号：</w:t>
      </w:r>
      <w:r w:rsidR="00D83ABE" w:rsidRPr="005C3AA1">
        <w:rPr>
          <w:b/>
          <w:bCs/>
          <w:color w:val="000000"/>
        </w:rPr>
        <w:t>201708100</w:t>
      </w:r>
      <w:r w:rsidR="00831625" w:rsidRPr="005C3AA1">
        <w:rPr>
          <w:b/>
          <w:bCs/>
          <w:color w:val="000000"/>
        </w:rPr>
        <w:t>4</w:t>
      </w:r>
    </w:p>
    <w:p w14:paraId="0A2F0DBA" w14:textId="77777777" w:rsidR="0000269A" w:rsidRDefault="0000269A" w:rsidP="0000269A">
      <w:pPr>
        <w:jc w:val="center"/>
        <w:rPr>
          <w:rFonts w:ascii="宋体" w:hAnsi="宋体"/>
          <w:b/>
          <w:sz w:val="32"/>
          <w:szCs w:val="32"/>
        </w:rPr>
      </w:pPr>
    </w:p>
    <w:p w14:paraId="4A2E5C88" w14:textId="77777777" w:rsidR="0000269A" w:rsidRDefault="007E7F5A" w:rsidP="007E7F5A">
      <w:pPr>
        <w:tabs>
          <w:tab w:val="left" w:pos="6975"/>
        </w:tabs>
        <w:rPr>
          <w:rFonts w:ascii="宋体" w:hAnsi="宋体"/>
          <w:b/>
          <w:sz w:val="32"/>
          <w:szCs w:val="32"/>
        </w:rPr>
      </w:pPr>
      <w:r>
        <w:rPr>
          <w:rFonts w:ascii="宋体" w:hAnsi="宋体"/>
          <w:b/>
          <w:sz w:val="32"/>
          <w:szCs w:val="32"/>
        </w:rPr>
        <w:tab/>
      </w:r>
    </w:p>
    <w:p w14:paraId="6FA09D94" w14:textId="77777777" w:rsidR="0000269A" w:rsidRDefault="0000269A" w:rsidP="0000269A">
      <w:pPr>
        <w:jc w:val="center"/>
        <w:rPr>
          <w:rFonts w:ascii="宋体" w:hAnsi="宋体"/>
          <w:b/>
          <w:sz w:val="32"/>
          <w:szCs w:val="32"/>
        </w:rPr>
      </w:pPr>
    </w:p>
    <w:p w14:paraId="7FCA1E3D" w14:textId="77777777" w:rsidR="0000269A" w:rsidRDefault="0000269A" w:rsidP="0000269A">
      <w:pPr>
        <w:jc w:val="center"/>
        <w:rPr>
          <w:rFonts w:ascii="宋体" w:hAnsi="宋体"/>
          <w:b/>
          <w:sz w:val="32"/>
          <w:szCs w:val="32"/>
        </w:rPr>
      </w:pPr>
    </w:p>
    <w:p w14:paraId="07F70486" w14:textId="77777777" w:rsidR="0000269A" w:rsidRDefault="0000269A" w:rsidP="0000269A">
      <w:pPr>
        <w:jc w:val="center"/>
        <w:rPr>
          <w:rFonts w:eastAsia="黑体"/>
          <w:b/>
          <w:spacing w:val="140"/>
          <w:sz w:val="44"/>
        </w:rPr>
      </w:pPr>
      <w:r>
        <w:rPr>
          <w:rFonts w:eastAsia="黑体" w:hint="eastAsia"/>
          <w:b/>
          <w:spacing w:val="140"/>
          <w:sz w:val="44"/>
        </w:rPr>
        <w:t>成都信息工程大学</w:t>
      </w:r>
    </w:p>
    <w:p w14:paraId="2A752D9F" w14:textId="77777777" w:rsidR="0000269A" w:rsidRDefault="0000269A" w:rsidP="0000269A">
      <w:pPr>
        <w:jc w:val="center"/>
        <w:rPr>
          <w:rFonts w:eastAsia="黑体"/>
          <w:b/>
          <w:spacing w:val="140"/>
          <w:sz w:val="44"/>
        </w:rPr>
      </w:pPr>
      <w:r>
        <w:rPr>
          <w:rFonts w:eastAsia="黑体" w:hint="eastAsia"/>
          <w:b/>
          <w:spacing w:val="140"/>
          <w:sz w:val="44"/>
        </w:rPr>
        <w:t>学位论文</w:t>
      </w:r>
    </w:p>
    <w:p w14:paraId="6C63F54A" w14:textId="77777777" w:rsidR="0000269A" w:rsidRDefault="0000269A" w:rsidP="0000269A">
      <w:pPr>
        <w:jc w:val="center"/>
        <w:rPr>
          <w:rFonts w:ascii="宋体" w:hAnsi="宋体"/>
          <w:b/>
          <w:sz w:val="32"/>
          <w:szCs w:val="32"/>
        </w:rPr>
      </w:pPr>
    </w:p>
    <w:p w14:paraId="51C6117E" w14:textId="77777777" w:rsidR="0000269A" w:rsidRPr="005C3AA1" w:rsidRDefault="0000269A" w:rsidP="0000269A">
      <w:pPr>
        <w:jc w:val="center"/>
        <w:rPr>
          <w:rFonts w:ascii="宋体" w:hAnsi="宋体"/>
          <w:b/>
          <w:color w:val="000000"/>
          <w:sz w:val="32"/>
          <w:szCs w:val="32"/>
        </w:rPr>
      </w:pPr>
    </w:p>
    <w:p w14:paraId="3699E11F" w14:textId="46BE27D4" w:rsidR="0000269A" w:rsidRPr="005C3AA1" w:rsidRDefault="004C4C9D" w:rsidP="0000269A">
      <w:pPr>
        <w:jc w:val="center"/>
        <w:rPr>
          <w:b/>
          <w:bCs/>
          <w:color w:val="000000"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基于xxx</w:t>
      </w:r>
      <w:r>
        <w:rPr>
          <w:rFonts w:ascii="宋体" w:hAnsi="宋体"/>
          <w:b/>
          <w:bCs/>
          <w:sz w:val="32"/>
          <w:szCs w:val="32"/>
        </w:rPr>
        <w:t>的</w:t>
      </w:r>
      <w:r>
        <w:rPr>
          <w:rFonts w:ascii="宋体" w:hAnsi="宋体" w:hint="eastAsia"/>
          <w:b/>
          <w:bCs/>
          <w:sz w:val="32"/>
          <w:szCs w:val="32"/>
        </w:rPr>
        <w:t>xxx系统的设计与实现</w:t>
      </w:r>
    </w:p>
    <w:p w14:paraId="485E2DA4" w14:textId="77777777" w:rsidR="0000269A" w:rsidRDefault="0000269A" w:rsidP="0000269A">
      <w:pPr>
        <w:jc w:val="center"/>
        <w:rPr>
          <w:rFonts w:ascii="宋体" w:hAnsi="宋体"/>
          <w:b/>
          <w:sz w:val="32"/>
          <w:szCs w:val="32"/>
        </w:rPr>
      </w:pPr>
    </w:p>
    <w:p w14:paraId="6009BC13" w14:textId="77777777" w:rsidR="0000269A" w:rsidRDefault="0000269A" w:rsidP="0000269A">
      <w:pPr>
        <w:jc w:val="center"/>
        <w:rPr>
          <w:rFonts w:ascii="宋体" w:hAnsi="宋体"/>
          <w:b/>
          <w:sz w:val="32"/>
          <w:szCs w:val="32"/>
        </w:rPr>
      </w:pPr>
    </w:p>
    <w:p w14:paraId="70811A63" w14:textId="77777777" w:rsidR="0000269A" w:rsidRDefault="0000269A" w:rsidP="0000269A">
      <w:pPr>
        <w:jc w:val="center"/>
        <w:rPr>
          <w:rFonts w:ascii="宋体" w:hAnsi="宋体"/>
          <w:b/>
          <w:sz w:val="32"/>
          <w:szCs w:val="32"/>
        </w:rPr>
      </w:pPr>
    </w:p>
    <w:p w14:paraId="23DE40FA" w14:textId="77777777" w:rsidR="0000269A" w:rsidRDefault="0000269A" w:rsidP="0000269A">
      <w:pPr>
        <w:jc w:val="center"/>
        <w:rPr>
          <w:rFonts w:ascii="宋体" w:hAnsi="宋体"/>
          <w:b/>
          <w:sz w:val="32"/>
          <w:szCs w:val="32"/>
        </w:rPr>
      </w:pPr>
    </w:p>
    <w:p w14:paraId="206F77C9" w14:textId="77777777" w:rsidR="0000269A" w:rsidRDefault="0000269A" w:rsidP="0000269A">
      <w:pPr>
        <w:jc w:val="center"/>
        <w:rPr>
          <w:rFonts w:ascii="宋体" w:hAnsi="宋体"/>
          <w:b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49"/>
        <w:gridCol w:w="3135"/>
      </w:tblGrid>
      <w:tr w:rsidR="0000269A" w14:paraId="01B213A9" w14:textId="77777777" w:rsidTr="002A6EB1">
        <w:trPr>
          <w:trHeight w:val="570"/>
          <w:jc w:val="center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532000" w14:textId="77777777" w:rsidR="0000269A" w:rsidRDefault="0000269A" w:rsidP="002A6EB1">
            <w:pPr>
              <w:jc w:val="distribute"/>
              <w:rPr>
                <w:rFonts w:ascii="楷体_GB2312" w:eastAsia="楷体_GB2312"/>
                <w:b/>
                <w:bCs/>
                <w:sz w:val="30"/>
              </w:rPr>
            </w:pPr>
            <w:r>
              <w:rPr>
                <w:rFonts w:ascii="楷体_GB2312" w:eastAsia="楷体_GB2312" w:hint="eastAsia"/>
                <w:b/>
                <w:bCs/>
                <w:sz w:val="30"/>
              </w:rPr>
              <w:t>论文作者姓名：</w:t>
            </w:r>
          </w:p>
        </w:tc>
        <w:tc>
          <w:tcPr>
            <w:tcW w:w="3135" w:type="dxa"/>
            <w:tcBorders>
              <w:top w:val="nil"/>
              <w:left w:val="nil"/>
              <w:right w:val="nil"/>
            </w:tcBorders>
            <w:vAlign w:val="center"/>
          </w:tcPr>
          <w:p w14:paraId="62FF92DD" w14:textId="58B4B350" w:rsidR="0000269A" w:rsidRPr="005C3AA1" w:rsidRDefault="0000269A" w:rsidP="002A6EB1">
            <w:pPr>
              <w:jc w:val="center"/>
              <w:rPr>
                <w:rFonts w:ascii="楷体_GB2312" w:eastAsia="楷体_GB2312"/>
                <w:b/>
                <w:color w:val="000000"/>
                <w:sz w:val="30"/>
                <w:szCs w:val="30"/>
              </w:rPr>
            </w:pPr>
          </w:p>
        </w:tc>
      </w:tr>
      <w:tr w:rsidR="0000269A" w14:paraId="3471ACAD" w14:textId="77777777" w:rsidTr="002A6EB1">
        <w:trPr>
          <w:trHeight w:val="570"/>
          <w:jc w:val="center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A8F909" w14:textId="77777777" w:rsidR="0000269A" w:rsidRDefault="0000269A" w:rsidP="002A6EB1">
            <w:pPr>
              <w:jc w:val="distribute"/>
              <w:rPr>
                <w:rFonts w:ascii="楷体_GB2312" w:eastAsia="楷体_GB2312"/>
                <w:b/>
                <w:bCs/>
                <w:sz w:val="30"/>
              </w:rPr>
            </w:pPr>
            <w:r>
              <w:rPr>
                <w:rFonts w:ascii="楷体_GB2312" w:eastAsia="楷体_GB2312" w:hint="eastAsia"/>
                <w:b/>
                <w:bCs/>
                <w:sz w:val="30"/>
              </w:rPr>
              <w:t>申请学位专业：</w:t>
            </w:r>
          </w:p>
        </w:tc>
        <w:tc>
          <w:tcPr>
            <w:tcW w:w="3135" w:type="dxa"/>
            <w:tcBorders>
              <w:left w:val="nil"/>
              <w:right w:val="nil"/>
            </w:tcBorders>
            <w:vAlign w:val="center"/>
          </w:tcPr>
          <w:p w14:paraId="1866A26B" w14:textId="77777777" w:rsidR="0000269A" w:rsidRPr="005C3AA1" w:rsidRDefault="007E5F31" w:rsidP="002A6EB1">
            <w:pPr>
              <w:jc w:val="center"/>
              <w:rPr>
                <w:rFonts w:ascii="楷体_GB2312" w:eastAsia="楷体_GB2312"/>
                <w:b/>
                <w:color w:val="000000"/>
                <w:sz w:val="30"/>
                <w:szCs w:val="30"/>
              </w:rPr>
            </w:pPr>
            <w:r w:rsidRPr="005C3AA1">
              <w:rPr>
                <w:rFonts w:ascii="楷体_GB2312" w:eastAsia="楷体_GB2312" w:hint="eastAsia"/>
                <w:b/>
                <w:color w:val="000000"/>
                <w:sz w:val="30"/>
                <w:szCs w:val="30"/>
              </w:rPr>
              <w:t>软件工程</w:t>
            </w:r>
          </w:p>
        </w:tc>
      </w:tr>
      <w:tr w:rsidR="0000269A" w14:paraId="080B0FC4" w14:textId="77777777" w:rsidTr="002A6EB1">
        <w:trPr>
          <w:trHeight w:val="570"/>
          <w:jc w:val="center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FA3F78" w14:textId="77777777" w:rsidR="0000269A" w:rsidRDefault="0000269A" w:rsidP="002A6EB1">
            <w:pPr>
              <w:jc w:val="distribute"/>
              <w:rPr>
                <w:rFonts w:ascii="楷体_GB2312" w:eastAsia="楷体_GB2312"/>
                <w:b/>
                <w:bCs/>
                <w:sz w:val="30"/>
              </w:rPr>
            </w:pPr>
            <w:r>
              <w:rPr>
                <w:rFonts w:ascii="楷体_GB2312" w:eastAsia="楷体_GB2312" w:hint="eastAsia"/>
                <w:b/>
                <w:bCs/>
                <w:sz w:val="30"/>
              </w:rPr>
              <w:t>申请学位类别：</w:t>
            </w:r>
          </w:p>
        </w:tc>
        <w:tc>
          <w:tcPr>
            <w:tcW w:w="3135" w:type="dxa"/>
            <w:tcBorders>
              <w:left w:val="nil"/>
              <w:right w:val="nil"/>
            </w:tcBorders>
            <w:vAlign w:val="center"/>
          </w:tcPr>
          <w:p w14:paraId="2661912C" w14:textId="274FFAE7" w:rsidR="0000269A" w:rsidRPr="005C3AA1" w:rsidRDefault="0000269A" w:rsidP="002A6EB1">
            <w:pPr>
              <w:jc w:val="center"/>
              <w:rPr>
                <w:rFonts w:ascii="楷体_GB2312" w:eastAsia="楷体_GB2312"/>
                <w:b/>
                <w:color w:val="000000"/>
                <w:sz w:val="30"/>
                <w:szCs w:val="30"/>
              </w:rPr>
            </w:pPr>
          </w:p>
        </w:tc>
      </w:tr>
      <w:tr w:rsidR="0000269A" w14:paraId="6377B4F7" w14:textId="77777777" w:rsidTr="002A6EB1">
        <w:trPr>
          <w:trHeight w:val="570"/>
          <w:jc w:val="center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89052" w14:textId="77777777" w:rsidR="0000269A" w:rsidRDefault="0000269A" w:rsidP="002A6EB1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指导教师姓名（职称）：</w:t>
            </w:r>
          </w:p>
        </w:tc>
        <w:tc>
          <w:tcPr>
            <w:tcW w:w="3135" w:type="dxa"/>
            <w:tcBorders>
              <w:left w:val="nil"/>
              <w:right w:val="nil"/>
            </w:tcBorders>
            <w:vAlign w:val="center"/>
          </w:tcPr>
          <w:p w14:paraId="65756384" w14:textId="4259268A" w:rsidR="0000269A" w:rsidRPr="005C3AA1" w:rsidRDefault="0000269A" w:rsidP="002A6EB1">
            <w:pPr>
              <w:jc w:val="center"/>
              <w:rPr>
                <w:rFonts w:ascii="楷体_GB2312" w:eastAsia="楷体_GB2312"/>
                <w:b/>
                <w:color w:val="000000"/>
                <w:sz w:val="30"/>
                <w:szCs w:val="30"/>
              </w:rPr>
            </w:pPr>
          </w:p>
        </w:tc>
      </w:tr>
      <w:tr w:rsidR="0000269A" w14:paraId="02489BD0" w14:textId="77777777" w:rsidTr="002A6EB1">
        <w:trPr>
          <w:trHeight w:val="570"/>
          <w:jc w:val="center"/>
        </w:trPr>
        <w:tc>
          <w:tcPr>
            <w:tcW w:w="27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6644CC" w14:textId="77777777" w:rsidR="0000269A" w:rsidRDefault="0000269A" w:rsidP="002A6EB1">
            <w:pPr>
              <w:spacing w:line="480" w:lineRule="exact"/>
              <w:jc w:val="distribute"/>
              <w:rPr>
                <w:rFonts w:ascii="楷体_GB2312" w:eastAsia="楷体_GB2312"/>
                <w:b/>
                <w:bCs/>
                <w:sz w:val="30"/>
              </w:rPr>
            </w:pPr>
            <w:r>
              <w:rPr>
                <w:rFonts w:ascii="楷体_GB2312" w:eastAsia="楷体_GB2312" w:hint="eastAsia"/>
                <w:b/>
                <w:bCs/>
                <w:sz w:val="30"/>
              </w:rPr>
              <w:t>论文提交日期：</w:t>
            </w:r>
          </w:p>
        </w:tc>
        <w:tc>
          <w:tcPr>
            <w:tcW w:w="3135" w:type="dxa"/>
            <w:tcBorders>
              <w:left w:val="nil"/>
              <w:right w:val="nil"/>
            </w:tcBorders>
            <w:vAlign w:val="center"/>
          </w:tcPr>
          <w:p w14:paraId="2869EA27" w14:textId="77777777" w:rsidR="0000269A" w:rsidRPr="00437CFA" w:rsidRDefault="0000269A" w:rsidP="002A6EB1">
            <w:pPr>
              <w:spacing w:line="480" w:lineRule="exact"/>
              <w:jc w:val="center"/>
              <w:rPr>
                <w:rFonts w:eastAsia="楷体_GB2312"/>
                <w:b/>
                <w:bCs/>
                <w:sz w:val="30"/>
              </w:rPr>
            </w:pPr>
            <w:r w:rsidRPr="00437CFA">
              <w:rPr>
                <w:rFonts w:eastAsia="楷体_GB2312"/>
                <w:b/>
                <w:bCs/>
                <w:sz w:val="30"/>
              </w:rPr>
              <w:t>20</w:t>
            </w:r>
            <w:r w:rsidR="005F1FCD">
              <w:rPr>
                <w:rFonts w:eastAsia="楷体_GB2312"/>
                <w:b/>
                <w:bCs/>
                <w:sz w:val="30"/>
              </w:rPr>
              <w:t>21</w:t>
            </w:r>
            <w:r w:rsidRPr="00437CFA">
              <w:rPr>
                <w:rFonts w:eastAsia="楷体_GB2312"/>
                <w:b/>
                <w:bCs/>
                <w:sz w:val="30"/>
              </w:rPr>
              <w:t>年</w:t>
            </w:r>
            <w:r w:rsidR="00707D91">
              <w:rPr>
                <w:rFonts w:eastAsia="楷体_GB2312" w:hint="eastAsia"/>
                <w:b/>
                <w:bCs/>
                <w:sz w:val="30"/>
              </w:rPr>
              <w:t>0</w:t>
            </w:r>
            <w:r w:rsidR="005F1FCD">
              <w:rPr>
                <w:rFonts w:eastAsia="楷体_GB2312"/>
                <w:b/>
                <w:bCs/>
                <w:sz w:val="30"/>
              </w:rPr>
              <w:t>5</w:t>
            </w:r>
            <w:r w:rsidRPr="00437CFA">
              <w:rPr>
                <w:rFonts w:eastAsia="楷体_GB2312"/>
                <w:b/>
                <w:bCs/>
                <w:sz w:val="30"/>
              </w:rPr>
              <w:t>月</w:t>
            </w:r>
            <w:r w:rsidR="005F1FCD">
              <w:rPr>
                <w:rFonts w:eastAsia="楷体_GB2312"/>
                <w:b/>
                <w:bCs/>
                <w:sz w:val="30"/>
              </w:rPr>
              <w:t>2</w:t>
            </w:r>
            <w:r w:rsidR="00D84861">
              <w:rPr>
                <w:rFonts w:eastAsia="楷体_GB2312"/>
                <w:b/>
                <w:bCs/>
                <w:sz w:val="30"/>
              </w:rPr>
              <w:t>0</w:t>
            </w:r>
            <w:r w:rsidRPr="00437CFA">
              <w:rPr>
                <w:rFonts w:eastAsia="楷体_GB2312"/>
                <w:b/>
                <w:bCs/>
                <w:sz w:val="30"/>
              </w:rPr>
              <w:t>日</w:t>
            </w:r>
          </w:p>
        </w:tc>
      </w:tr>
    </w:tbl>
    <w:p w14:paraId="368E232D" w14:textId="77777777" w:rsidR="0000269A" w:rsidRDefault="0000269A" w:rsidP="0000269A">
      <w:pPr>
        <w:jc w:val="center"/>
        <w:rPr>
          <w:rFonts w:ascii="宋体" w:hAnsi="宋体"/>
          <w:b/>
          <w:sz w:val="32"/>
          <w:szCs w:val="32"/>
        </w:rPr>
      </w:pPr>
    </w:p>
    <w:p w14:paraId="05E83A10" w14:textId="77777777" w:rsidR="00381BE7" w:rsidRDefault="00381BE7">
      <w:pPr>
        <w:ind w:firstLine="480"/>
        <w:sectPr w:rsidR="00381BE7" w:rsidSect="004659BC">
          <w:headerReference w:type="default" r:id="rId8"/>
          <w:pgSz w:w="11906" w:h="16838"/>
          <w:pgMar w:top="1440" w:right="1797" w:bottom="1440" w:left="1797" w:header="851" w:footer="851" w:gutter="0"/>
          <w:cols w:space="720"/>
          <w:docGrid w:type="lines" w:linePitch="326"/>
        </w:sectPr>
      </w:pPr>
    </w:p>
    <w:p w14:paraId="39083195" w14:textId="0E07E00F" w:rsidR="00D15558" w:rsidRPr="005C3AA1" w:rsidRDefault="004C4C9D" w:rsidP="00D15558">
      <w:pPr>
        <w:pStyle w:val="affffd"/>
        <w:spacing w:line="300" w:lineRule="auto"/>
        <w:rPr>
          <w:color w:val="000000"/>
        </w:rPr>
      </w:pPr>
      <w:r>
        <w:rPr>
          <w:rFonts w:ascii="宋体" w:hAnsi="宋体" w:hint="eastAsia"/>
          <w:b/>
          <w:bCs/>
          <w:sz w:val="32"/>
          <w:szCs w:val="32"/>
        </w:rPr>
        <w:lastRenderedPageBreak/>
        <w:t>基于</w:t>
      </w:r>
      <w:r>
        <w:rPr>
          <w:rFonts w:ascii="宋体" w:hAnsi="宋体" w:hint="eastAsia"/>
          <w:b/>
          <w:bCs/>
          <w:sz w:val="32"/>
          <w:szCs w:val="32"/>
        </w:rPr>
        <w:t>xxx</w:t>
      </w:r>
      <w:r>
        <w:rPr>
          <w:rFonts w:ascii="宋体" w:hAnsi="宋体"/>
          <w:b/>
          <w:bCs/>
          <w:sz w:val="32"/>
          <w:szCs w:val="32"/>
        </w:rPr>
        <w:t>的</w:t>
      </w:r>
      <w:r>
        <w:rPr>
          <w:rFonts w:ascii="宋体" w:hAnsi="宋体" w:hint="eastAsia"/>
          <w:b/>
          <w:bCs/>
          <w:sz w:val="32"/>
          <w:szCs w:val="32"/>
        </w:rPr>
        <w:t>xxx</w:t>
      </w:r>
      <w:r>
        <w:rPr>
          <w:rFonts w:ascii="宋体" w:hAnsi="宋体" w:hint="eastAsia"/>
          <w:b/>
          <w:bCs/>
          <w:sz w:val="32"/>
          <w:szCs w:val="32"/>
        </w:rPr>
        <w:t>系统的设计与实现</w:t>
      </w:r>
    </w:p>
    <w:p w14:paraId="0A62FCB2" w14:textId="3855FD2A" w:rsidR="00D15558" w:rsidRDefault="00D15558" w:rsidP="00026335">
      <w:pPr>
        <w:jc w:val="both"/>
        <w:rPr>
          <w:highlight w:val="yellow"/>
        </w:rPr>
      </w:pPr>
      <w:r w:rsidRPr="00266FC8">
        <w:rPr>
          <w:rFonts w:ascii="黑体" w:eastAsia="黑体" w:hAnsi="黑体" w:hint="eastAsia"/>
          <w:b/>
          <w:bCs/>
        </w:rPr>
        <w:t>摘要</w:t>
      </w:r>
      <w:r>
        <w:rPr>
          <w:rFonts w:ascii="黑体" w:eastAsia="黑体" w:hAnsi="黑体" w:hint="eastAsia"/>
        </w:rPr>
        <w:t>：</w:t>
      </w:r>
      <w:bookmarkStart w:id="2" w:name="_Hlk68078745"/>
    </w:p>
    <w:bookmarkEnd w:id="2"/>
    <w:p w14:paraId="1284EACB" w14:textId="55DE0C86" w:rsidR="00381BE7" w:rsidRPr="003D1B2D" w:rsidRDefault="00D15558" w:rsidP="00F73E51">
      <w:pPr>
        <w:tabs>
          <w:tab w:val="left" w:pos="377"/>
        </w:tabs>
        <w:spacing w:beforeLines="100" w:before="326"/>
        <w:jc w:val="both"/>
        <w:rPr>
          <w:rStyle w:val="Char8"/>
          <w:rFonts w:ascii="宋体" w:hAnsi="宋体"/>
          <w:sz w:val="24"/>
        </w:rPr>
      </w:pPr>
      <w:r w:rsidRPr="00266FC8">
        <w:rPr>
          <w:rStyle w:val="Char5"/>
          <w:rFonts w:hint="eastAsia"/>
          <w:b/>
          <w:bCs/>
        </w:rPr>
        <w:t>关键词</w:t>
      </w:r>
      <w:r w:rsidRPr="005C3AA1">
        <w:rPr>
          <w:rStyle w:val="Char5"/>
          <w:rFonts w:hint="eastAsia"/>
          <w:color w:val="000000"/>
        </w:rPr>
        <w:t>：</w:t>
      </w:r>
    </w:p>
    <w:p w14:paraId="10303515" w14:textId="77777777" w:rsidR="00381BE7" w:rsidRDefault="00381BE7">
      <w:pPr>
        <w:spacing w:line="360" w:lineRule="auto"/>
        <w:ind w:firstLine="480"/>
        <w:rPr>
          <w:rFonts w:ascii="黑体" w:eastAsia="黑体" w:hAnsi="黑体" w:cs="黑体"/>
          <w:sz w:val="30"/>
          <w:szCs w:val="30"/>
        </w:rPr>
      </w:pPr>
    </w:p>
    <w:p w14:paraId="2471171C" w14:textId="77777777" w:rsidR="00381BE7" w:rsidRDefault="00381BE7" w:rsidP="00F00401">
      <w:pPr>
        <w:spacing w:line="360" w:lineRule="auto"/>
        <w:rPr>
          <w:rFonts w:ascii="黑体" w:eastAsia="黑体" w:hAnsi="黑体" w:cs="黑体"/>
          <w:sz w:val="30"/>
          <w:szCs w:val="30"/>
        </w:rPr>
        <w:sectPr w:rsidR="00381BE7" w:rsidSect="00FB30C3">
          <w:footerReference w:type="default" r:id="rId9"/>
          <w:pgSz w:w="11906" w:h="16838"/>
          <w:pgMar w:top="1440" w:right="1797" w:bottom="1440" w:left="1797" w:header="851" w:footer="851" w:gutter="0"/>
          <w:pgNumType w:fmt="upperRoman" w:start="1"/>
          <w:cols w:space="720"/>
          <w:docGrid w:type="lines" w:linePitch="326"/>
        </w:sectPr>
      </w:pPr>
    </w:p>
    <w:p w14:paraId="729C7FBE" w14:textId="77777777" w:rsidR="00381BE7" w:rsidRDefault="00381BE7">
      <w:pPr>
        <w:ind w:firstLine="480"/>
      </w:pPr>
    </w:p>
    <w:p w14:paraId="78DD7EB3" w14:textId="77777777" w:rsidR="00381BE7" w:rsidRDefault="00381BE7">
      <w:pPr>
        <w:ind w:firstLine="480"/>
        <w:sectPr w:rsidR="00381BE7" w:rsidSect="00EF5D04">
          <w:headerReference w:type="default" r:id="rId10"/>
          <w:footerReference w:type="default" r:id="rId11"/>
          <w:pgSz w:w="11906" w:h="16838"/>
          <w:pgMar w:top="1440" w:right="1797" w:bottom="1440" w:left="1797" w:header="851" w:footer="851" w:gutter="0"/>
          <w:pgNumType w:fmt="upperRoman"/>
          <w:cols w:space="720"/>
          <w:docGrid w:type="lines" w:linePitch="318"/>
        </w:sectPr>
      </w:pPr>
    </w:p>
    <w:p w14:paraId="6452A1C5" w14:textId="77777777" w:rsidR="00381BE7" w:rsidRDefault="00381BE7">
      <w:pPr>
        <w:pStyle w:val="afffff3"/>
        <w:rPr>
          <w:sz w:val="32"/>
          <w:szCs w:val="22"/>
        </w:rPr>
      </w:pPr>
      <w:r w:rsidRPr="00D838C1">
        <w:rPr>
          <w:rFonts w:hint="eastAsia"/>
          <w:sz w:val="32"/>
          <w:szCs w:val="22"/>
        </w:rPr>
        <w:lastRenderedPageBreak/>
        <w:t>目</w:t>
      </w:r>
      <w:r w:rsidRPr="00D838C1">
        <w:rPr>
          <w:sz w:val="32"/>
          <w:szCs w:val="22"/>
        </w:rPr>
        <w:t xml:space="preserve"> </w:t>
      </w:r>
      <w:r w:rsidRPr="00D838C1">
        <w:rPr>
          <w:rFonts w:hint="eastAsia"/>
          <w:sz w:val="32"/>
          <w:szCs w:val="22"/>
        </w:rPr>
        <w:t>录</w:t>
      </w:r>
    </w:p>
    <w:p w14:paraId="5114EF70" w14:textId="77777777" w:rsidR="00537C63" w:rsidRPr="00E12403" w:rsidRDefault="00537C63" w:rsidP="00537C63">
      <w:pPr>
        <w:pStyle w:val="afffff3"/>
        <w:spacing w:line="300" w:lineRule="auto"/>
        <w:jc w:val="right"/>
        <w:rPr>
          <w:rFonts w:ascii="宋体" w:hAnsi="宋体"/>
          <w:b w:val="0"/>
          <w:bCs/>
          <w:sz w:val="24"/>
        </w:rPr>
      </w:pPr>
      <w:r w:rsidRPr="00E12403">
        <w:rPr>
          <w:rFonts w:ascii="宋体" w:hAnsi="宋体" w:hint="eastAsia"/>
          <w:b w:val="0"/>
          <w:bCs/>
          <w:sz w:val="24"/>
        </w:rPr>
        <w:t>论文总页数：</w:t>
      </w:r>
      <w:r w:rsidR="00D17EA7" w:rsidRPr="00E12403">
        <w:rPr>
          <w:b w:val="0"/>
          <w:bCs/>
          <w:sz w:val="24"/>
        </w:rPr>
        <w:t>4</w:t>
      </w:r>
      <w:r w:rsidR="00C57A49" w:rsidRPr="00E12403">
        <w:rPr>
          <w:b w:val="0"/>
          <w:bCs/>
          <w:sz w:val="24"/>
        </w:rPr>
        <w:t>4</w:t>
      </w:r>
      <w:r w:rsidRPr="00E12403">
        <w:rPr>
          <w:rFonts w:ascii="宋体" w:hAnsi="宋体" w:hint="eastAsia"/>
          <w:b w:val="0"/>
          <w:bCs/>
          <w:sz w:val="24"/>
        </w:rPr>
        <w:t>页</w:t>
      </w:r>
    </w:p>
    <w:p w14:paraId="2B32729B" w14:textId="77777777" w:rsidR="00E12403" w:rsidRPr="00002F57" w:rsidRDefault="00D8780C">
      <w:pPr>
        <w:pStyle w:val="TOC1"/>
        <w:tabs>
          <w:tab w:val="right" w:leader="dot" w:pos="8302"/>
        </w:tabs>
        <w:rPr>
          <w:rFonts w:ascii="等线" w:eastAsia="等线" w:hAnsi="等线"/>
          <w:noProof/>
          <w:sz w:val="21"/>
          <w:szCs w:val="21"/>
        </w:rPr>
      </w:pPr>
      <w:r w:rsidRPr="00955FBF">
        <w:rPr>
          <w:bCs/>
          <w:sz w:val="21"/>
          <w:szCs w:val="21"/>
        </w:rPr>
        <w:fldChar w:fldCharType="begin"/>
      </w:r>
      <w:r w:rsidRPr="00955FBF">
        <w:rPr>
          <w:bCs/>
          <w:sz w:val="21"/>
          <w:szCs w:val="21"/>
        </w:rPr>
        <w:instrText xml:space="preserve"> TOC \o "1-3" \h \z \u </w:instrText>
      </w:r>
      <w:r w:rsidRPr="00955FBF">
        <w:rPr>
          <w:bCs/>
          <w:sz w:val="21"/>
          <w:szCs w:val="21"/>
        </w:rPr>
        <w:fldChar w:fldCharType="separate"/>
      </w:r>
      <w:hyperlink w:anchor="_Toc72491074" w:history="1">
        <w:r w:rsidR="00E12403" w:rsidRPr="00E12403">
          <w:rPr>
            <w:rStyle w:val="affe"/>
            <w:noProof/>
            <w:sz w:val="21"/>
            <w:szCs w:val="21"/>
          </w:rPr>
          <w:t>引</w:t>
        </w:r>
        <w:r w:rsidR="00E12403" w:rsidRPr="00E12403">
          <w:rPr>
            <w:rStyle w:val="affe"/>
            <w:noProof/>
            <w:sz w:val="21"/>
            <w:szCs w:val="21"/>
          </w:rPr>
          <w:t xml:space="preserve"> </w:t>
        </w:r>
        <w:r w:rsidR="00E12403" w:rsidRPr="00E12403">
          <w:rPr>
            <w:rStyle w:val="affe"/>
            <w:noProof/>
            <w:sz w:val="21"/>
            <w:szCs w:val="21"/>
          </w:rPr>
          <w:t>言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_Toc72491074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1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496372C2" w14:textId="77777777" w:rsidR="00E12403" w:rsidRPr="00002F57" w:rsidRDefault="00804CEF">
      <w:pPr>
        <w:pStyle w:val="TOC1"/>
        <w:tabs>
          <w:tab w:val="left" w:pos="420"/>
          <w:tab w:val="right" w:leader="dot" w:pos="8302"/>
        </w:tabs>
        <w:rPr>
          <w:rFonts w:ascii="等线" w:eastAsia="等线" w:hAnsi="等线"/>
          <w:noProof/>
          <w:sz w:val="21"/>
          <w:szCs w:val="21"/>
        </w:rPr>
      </w:pPr>
      <w:hyperlink w:anchor="_Toc72491075" w:history="1">
        <w:r w:rsidR="00E12403" w:rsidRPr="00E12403">
          <w:rPr>
            <w:rStyle w:val="affe"/>
            <w:noProof/>
            <w:sz w:val="21"/>
            <w:szCs w:val="21"/>
          </w:rPr>
          <w:t>1</w:t>
        </w:r>
        <w:r w:rsidR="00E12403" w:rsidRPr="00002F57">
          <w:rPr>
            <w:rFonts w:ascii="等线" w:eastAsia="等线" w:hAnsi="等线"/>
            <w:noProof/>
            <w:sz w:val="21"/>
            <w:szCs w:val="21"/>
          </w:rPr>
          <w:tab/>
        </w:r>
        <w:r w:rsidR="00E12403" w:rsidRPr="00E12403">
          <w:rPr>
            <w:rStyle w:val="affe"/>
            <w:noProof/>
            <w:sz w:val="21"/>
            <w:szCs w:val="21"/>
          </w:rPr>
          <w:t>需求分析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_Toc72491075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3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07365D23" w14:textId="77777777" w:rsidR="00E12403" w:rsidRPr="00002F57" w:rsidRDefault="00804CEF">
      <w:pPr>
        <w:pStyle w:val="TOC2"/>
        <w:tabs>
          <w:tab w:val="right" w:leader="dot" w:pos="8302"/>
        </w:tabs>
        <w:ind w:left="480"/>
        <w:rPr>
          <w:rFonts w:ascii="等线" w:eastAsia="等线" w:hAnsi="等线"/>
          <w:noProof/>
          <w:sz w:val="21"/>
          <w:szCs w:val="21"/>
        </w:rPr>
      </w:pPr>
      <w:hyperlink w:anchor="_Toc72491076" w:history="1">
        <w:r w:rsidR="00E12403" w:rsidRPr="00E12403">
          <w:rPr>
            <w:rStyle w:val="affe"/>
            <w:noProof/>
            <w:sz w:val="21"/>
            <w:szCs w:val="21"/>
          </w:rPr>
          <w:t>1.1</w:t>
        </w:r>
        <w:r w:rsidR="00E12403" w:rsidRPr="00E12403">
          <w:rPr>
            <w:rStyle w:val="affe"/>
            <w:noProof/>
            <w:sz w:val="21"/>
            <w:szCs w:val="21"/>
          </w:rPr>
          <w:t>系统业务流程分析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_Toc72491076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3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4B9FC754" w14:textId="77777777" w:rsidR="00E12403" w:rsidRPr="00002F57" w:rsidRDefault="00804CEF">
      <w:pPr>
        <w:pStyle w:val="TOC2"/>
        <w:tabs>
          <w:tab w:val="right" w:leader="dot" w:pos="8302"/>
        </w:tabs>
        <w:ind w:left="480"/>
        <w:rPr>
          <w:rFonts w:ascii="等线" w:eastAsia="等线" w:hAnsi="等线"/>
          <w:noProof/>
          <w:sz w:val="21"/>
          <w:szCs w:val="21"/>
        </w:rPr>
      </w:pPr>
      <w:hyperlink w:anchor="_Toc72491077" w:history="1">
        <w:r w:rsidR="00E12403" w:rsidRPr="00E12403">
          <w:rPr>
            <w:rStyle w:val="affe"/>
            <w:noProof/>
            <w:sz w:val="21"/>
            <w:szCs w:val="21"/>
          </w:rPr>
          <w:t xml:space="preserve">1.2 </w:t>
        </w:r>
        <w:r w:rsidR="00E12403" w:rsidRPr="00E12403">
          <w:rPr>
            <w:rStyle w:val="affe"/>
            <w:noProof/>
            <w:sz w:val="21"/>
            <w:szCs w:val="21"/>
          </w:rPr>
          <w:t>数据描述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_Toc72491077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3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4BAEC385" w14:textId="77777777" w:rsidR="00E12403" w:rsidRPr="00002F57" w:rsidRDefault="00804CEF">
      <w:pPr>
        <w:pStyle w:val="TOC3"/>
        <w:tabs>
          <w:tab w:val="right" w:leader="dot" w:pos="8302"/>
        </w:tabs>
        <w:ind w:left="960"/>
        <w:rPr>
          <w:rFonts w:ascii="等线" w:eastAsia="等线" w:hAnsi="等线"/>
          <w:noProof/>
          <w:sz w:val="21"/>
          <w:szCs w:val="21"/>
        </w:rPr>
      </w:pPr>
      <w:hyperlink w:anchor="_Toc72491078" w:history="1">
        <w:r w:rsidR="00E12403" w:rsidRPr="00E12403">
          <w:rPr>
            <w:rStyle w:val="affe"/>
            <w:noProof/>
            <w:sz w:val="21"/>
            <w:szCs w:val="21"/>
          </w:rPr>
          <w:t xml:space="preserve">1.2.1 </w:t>
        </w:r>
        <w:r w:rsidR="00E12403" w:rsidRPr="00E12403">
          <w:rPr>
            <w:rStyle w:val="affe"/>
            <w:noProof/>
            <w:sz w:val="21"/>
            <w:szCs w:val="21"/>
          </w:rPr>
          <w:t>数据流分析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_Toc72491078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3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0A8FB5A3" w14:textId="77777777" w:rsidR="00E12403" w:rsidRPr="00002F57" w:rsidRDefault="00804CEF">
      <w:pPr>
        <w:pStyle w:val="TOC3"/>
        <w:tabs>
          <w:tab w:val="right" w:leader="dot" w:pos="8302"/>
        </w:tabs>
        <w:ind w:left="960"/>
        <w:rPr>
          <w:rFonts w:ascii="等线" w:eastAsia="等线" w:hAnsi="等线"/>
          <w:noProof/>
          <w:sz w:val="21"/>
          <w:szCs w:val="21"/>
        </w:rPr>
      </w:pPr>
      <w:hyperlink w:anchor="_Toc72491079" w:history="1">
        <w:r w:rsidR="00E12403" w:rsidRPr="00E12403">
          <w:rPr>
            <w:rStyle w:val="affe"/>
            <w:noProof/>
            <w:sz w:val="21"/>
            <w:szCs w:val="21"/>
          </w:rPr>
          <w:t xml:space="preserve">1.2.2 </w:t>
        </w:r>
        <w:r w:rsidR="00E12403" w:rsidRPr="00E12403">
          <w:rPr>
            <w:rStyle w:val="affe"/>
            <w:noProof/>
            <w:sz w:val="21"/>
            <w:szCs w:val="21"/>
          </w:rPr>
          <w:t>数据字典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_Toc72491079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7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4637EC68" w14:textId="77777777" w:rsidR="00E12403" w:rsidRPr="00002F57" w:rsidRDefault="00804CEF">
      <w:pPr>
        <w:pStyle w:val="TOC2"/>
        <w:tabs>
          <w:tab w:val="right" w:leader="dot" w:pos="8302"/>
        </w:tabs>
        <w:ind w:left="480"/>
        <w:rPr>
          <w:rFonts w:ascii="等线" w:eastAsia="等线" w:hAnsi="等线"/>
          <w:noProof/>
          <w:sz w:val="21"/>
          <w:szCs w:val="21"/>
        </w:rPr>
      </w:pPr>
      <w:hyperlink w:anchor="_Toc72491080" w:history="1">
        <w:r w:rsidR="00E12403" w:rsidRPr="00E12403">
          <w:rPr>
            <w:rStyle w:val="affe"/>
            <w:noProof/>
            <w:sz w:val="21"/>
            <w:szCs w:val="21"/>
          </w:rPr>
          <w:t xml:space="preserve">1.3 </w:t>
        </w:r>
        <w:r w:rsidR="00E12403" w:rsidRPr="00E12403">
          <w:rPr>
            <w:rStyle w:val="affe"/>
            <w:noProof/>
            <w:sz w:val="21"/>
            <w:szCs w:val="21"/>
          </w:rPr>
          <w:t>系统功能需求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_Toc72491080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10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6A75227A" w14:textId="77777777" w:rsidR="00E12403" w:rsidRPr="00002F57" w:rsidRDefault="00804CEF">
      <w:pPr>
        <w:pStyle w:val="TOC3"/>
        <w:tabs>
          <w:tab w:val="right" w:leader="dot" w:pos="8302"/>
        </w:tabs>
        <w:ind w:left="960"/>
        <w:rPr>
          <w:rFonts w:ascii="等线" w:eastAsia="等线" w:hAnsi="等线"/>
          <w:noProof/>
          <w:sz w:val="21"/>
          <w:szCs w:val="21"/>
        </w:rPr>
      </w:pPr>
      <w:hyperlink w:anchor="_Toc72491081" w:history="1">
        <w:r w:rsidR="00E12403" w:rsidRPr="00E12403">
          <w:rPr>
            <w:rStyle w:val="affe"/>
            <w:noProof/>
            <w:sz w:val="21"/>
            <w:szCs w:val="21"/>
          </w:rPr>
          <w:t xml:space="preserve">1.3.1 </w:t>
        </w:r>
        <w:r w:rsidR="00E12403" w:rsidRPr="00E12403">
          <w:rPr>
            <w:rStyle w:val="affe"/>
            <w:noProof/>
            <w:sz w:val="21"/>
            <w:szCs w:val="21"/>
          </w:rPr>
          <w:t>业务角色分析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_Toc72491081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10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2AB89437" w14:textId="77777777" w:rsidR="00E12403" w:rsidRPr="00002F57" w:rsidRDefault="00804CEF">
      <w:pPr>
        <w:pStyle w:val="TOC3"/>
        <w:tabs>
          <w:tab w:val="right" w:leader="dot" w:pos="8302"/>
        </w:tabs>
        <w:ind w:left="960"/>
        <w:rPr>
          <w:rFonts w:ascii="等线" w:eastAsia="等线" w:hAnsi="等线"/>
          <w:noProof/>
          <w:sz w:val="21"/>
          <w:szCs w:val="21"/>
        </w:rPr>
      </w:pPr>
      <w:hyperlink w:anchor="_Toc72491082" w:history="1">
        <w:r w:rsidR="00E12403" w:rsidRPr="00E12403">
          <w:rPr>
            <w:rStyle w:val="affe"/>
            <w:noProof/>
            <w:sz w:val="21"/>
            <w:szCs w:val="21"/>
          </w:rPr>
          <w:t xml:space="preserve">1.3.2 </w:t>
        </w:r>
        <w:r w:rsidR="00E12403" w:rsidRPr="00E12403">
          <w:rPr>
            <w:rStyle w:val="affe"/>
            <w:noProof/>
            <w:sz w:val="21"/>
            <w:szCs w:val="21"/>
          </w:rPr>
          <w:t>用例分析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_Toc72491082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11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061AB90E" w14:textId="77777777" w:rsidR="00E12403" w:rsidRPr="00002F57" w:rsidRDefault="00804CEF">
      <w:pPr>
        <w:pStyle w:val="TOC2"/>
        <w:tabs>
          <w:tab w:val="right" w:leader="dot" w:pos="8302"/>
        </w:tabs>
        <w:ind w:left="480"/>
        <w:rPr>
          <w:rFonts w:ascii="等线" w:eastAsia="等线" w:hAnsi="等线"/>
          <w:noProof/>
          <w:sz w:val="21"/>
          <w:szCs w:val="21"/>
        </w:rPr>
      </w:pPr>
      <w:hyperlink w:anchor="_Toc72491083" w:history="1">
        <w:r w:rsidR="00E12403" w:rsidRPr="00E12403">
          <w:rPr>
            <w:rStyle w:val="affe"/>
            <w:noProof/>
            <w:sz w:val="21"/>
            <w:szCs w:val="21"/>
          </w:rPr>
          <w:t xml:space="preserve">1.4 </w:t>
        </w:r>
        <w:r w:rsidR="00E12403" w:rsidRPr="00E12403">
          <w:rPr>
            <w:rStyle w:val="affe"/>
            <w:noProof/>
            <w:sz w:val="21"/>
            <w:szCs w:val="21"/>
          </w:rPr>
          <w:t>系统非功能需求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_Toc72491083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13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4A3A14F8" w14:textId="77777777" w:rsidR="00E12403" w:rsidRPr="00002F57" w:rsidRDefault="00804CEF">
      <w:pPr>
        <w:pStyle w:val="TOC1"/>
        <w:tabs>
          <w:tab w:val="left" w:pos="420"/>
          <w:tab w:val="right" w:leader="dot" w:pos="8302"/>
        </w:tabs>
        <w:rPr>
          <w:rFonts w:ascii="等线" w:eastAsia="等线" w:hAnsi="等线"/>
          <w:noProof/>
          <w:sz w:val="21"/>
          <w:szCs w:val="21"/>
        </w:rPr>
      </w:pPr>
      <w:hyperlink w:anchor="_Toc72491084" w:history="1">
        <w:r w:rsidR="00E12403" w:rsidRPr="00E12403">
          <w:rPr>
            <w:rStyle w:val="affe"/>
            <w:noProof/>
            <w:sz w:val="21"/>
            <w:szCs w:val="21"/>
          </w:rPr>
          <w:t>2</w:t>
        </w:r>
        <w:r w:rsidR="00E12403" w:rsidRPr="00002F57">
          <w:rPr>
            <w:rFonts w:ascii="等线" w:eastAsia="等线" w:hAnsi="等线"/>
            <w:noProof/>
            <w:sz w:val="21"/>
            <w:szCs w:val="21"/>
          </w:rPr>
          <w:tab/>
        </w:r>
        <w:r w:rsidR="00E12403" w:rsidRPr="00E12403">
          <w:rPr>
            <w:rStyle w:val="affe"/>
            <w:noProof/>
            <w:sz w:val="21"/>
            <w:szCs w:val="21"/>
          </w:rPr>
          <w:t>系统概要设计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_Toc72491084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14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3143417D" w14:textId="77777777" w:rsidR="00E12403" w:rsidRPr="00002F57" w:rsidRDefault="00804CEF">
      <w:pPr>
        <w:pStyle w:val="TOC2"/>
        <w:tabs>
          <w:tab w:val="right" w:leader="dot" w:pos="8302"/>
        </w:tabs>
        <w:ind w:left="480"/>
        <w:rPr>
          <w:rFonts w:ascii="等线" w:eastAsia="等线" w:hAnsi="等线"/>
          <w:noProof/>
          <w:sz w:val="21"/>
          <w:szCs w:val="21"/>
        </w:rPr>
      </w:pPr>
      <w:hyperlink w:anchor="_Toc72491085" w:history="1">
        <w:r w:rsidR="00E12403" w:rsidRPr="00E12403">
          <w:rPr>
            <w:rStyle w:val="affe"/>
            <w:noProof/>
            <w:sz w:val="21"/>
            <w:szCs w:val="21"/>
          </w:rPr>
          <w:t xml:space="preserve">2.1 </w:t>
        </w:r>
        <w:r w:rsidR="00E12403" w:rsidRPr="00E12403">
          <w:rPr>
            <w:rStyle w:val="affe"/>
            <w:noProof/>
            <w:sz w:val="21"/>
            <w:szCs w:val="21"/>
          </w:rPr>
          <w:t>系统架构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_Toc72491085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14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7C34389D" w14:textId="77777777" w:rsidR="00E12403" w:rsidRPr="00002F57" w:rsidRDefault="00804CEF">
      <w:pPr>
        <w:pStyle w:val="TOC2"/>
        <w:tabs>
          <w:tab w:val="right" w:leader="dot" w:pos="8302"/>
        </w:tabs>
        <w:ind w:left="480"/>
        <w:rPr>
          <w:rFonts w:ascii="等线" w:eastAsia="等线" w:hAnsi="等线"/>
          <w:noProof/>
          <w:sz w:val="21"/>
          <w:szCs w:val="21"/>
        </w:rPr>
      </w:pPr>
      <w:hyperlink w:anchor="_Toc72491086" w:history="1">
        <w:r w:rsidR="00E12403" w:rsidRPr="00E12403">
          <w:rPr>
            <w:rStyle w:val="affe"/>
            <w:noProof/>
            <w:sz w:val="21"/>
            <w:szCs w:val="21"/>
          </w:rPr>
          <w:t xml:space="preserve">2.2 </w:t>
        </w:r>
        <w:r w:rsidR="00E12403" w:rsidRPr="00E12403">
          <w:rPr>
            <w:rStyle w:val="affe"/>
            <w:noProof/>
            <w:sz w:val="21"/>
            <w:szCs w:val="21"/>
          </w:rPr>
          <w:t>系统功能结构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_Toc72491086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14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7A6CE7ED" w14:textId="77777777" w:rsidR="00E12403" w:rsidRPr="00002F57" w:rsidRDefault="00804CEF">
      <w:pPr>
        <w:pStyle w:val="TOC2"/>
        <w:tabs>
          <w:tab w:val="right" w:leader="dot" w:pos="8302"/>
        </w:tabs>
        <w:ind w:left="480"/>
        <w:rPr>
          <w:rFonts w:ascii="等线" w:eastAsia="等线" w:hAnsi="等线"/>
          <w:noProof/>
          <w:sz w:val="21"/>
          <w:szCs w:val="21"/>
        </w:rPr>
      </w:pPr>
      <w:hyperlink w:anchor="_Toc72491087" w:history="1">
        <w:r w:rsidR="00E12403" w:rsidRPr="00E12403">
          <w:rPr>
            <w:rStyle w:val="affe"/>
            <w:noProof/>
            <w:sz w:val="21"/>
            <w:szCs w:val="21"/>
          </w:rPr>
          <w:t xml:space="preserve">2.3 </w:t>
        </w:r>
        <w:r w:rsidR="00E12403" w:rsidRPr="00E12403">
          <w:rPr>
            <w:rStyle w:val="affe"/>
            <w:noProof/>
            <w:sz w:val="21"/>
            <w:szCs w:val="21"/>
          </w:rPr>
          <w:t>数据库设计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_Toc72491087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16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3F0A69E8" w14:textId="77777777" w:rsidR="00E12403" w:rsidRPr="00002F57" w:rsidRDefault="00804CEF">
      <w:pPr>
        <w:pStyle w:val="TOC3"/>
        <w:tabs>
          <w:tab w:val="right" w:leader="dot" w:pos="8302"/>
        </w:tabs>
        <w:ind w:left="960"/>
        <w:rPr>
          <w:rFonts w:ascii="等线" w:eastAsia="等线" w:hAnsi="等线"/>
          <w:noProof/>
          <w:sz w:val="21"/>
          <w:szCs w:val="21"/>
        </w:rPr>
      </w:pPr>
      <w:hyperlink w:anchor="_Toc72491088" w:history="1">
        <w:r w:rsidR="00E12403" w:rsidRPr="00E12403">
          <w:rPr>
            <w:rStyle w:val="affe"/>
            <w:noProof/>
            <w:sz w:val="21"/>
            <w:szCs w:val="21"/>
          </w:rPr>
          <w:t>2.3.1 E-R</w:t>
        </w:r>
        <w:r w:rsidR="00E12403" w:rsidRPr="00E12403">
          <w:rPr>
            <w:rStyle w:val="affe"/>
            <w:noProof/>
            <w:sz w:val="21"/>
            <w:szCs w:val="21"/>
          </w:rPr>
          <w:t>模型设计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_Toc72491088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16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0D8DB809" w14:textId="77777777" w:rsidR="00E12403" w:rsidRPr="00002F57" w:rsidRDefault="00804CEF">
      <w:pPr>
        <w:pStyle w:val="TOC3"/>
        <w:tabs>
          <w:tab w:val="right" w:leader="dot" w:pos="8302"/>
        </w:tabs>
        <w:ind w:left="960"/>
        <w:rPr>
          <w:rFonts w:ascii="等线" w:eastAsia="等线" w:hAnsi="等线"/>
          <w:noProof/>
          <w:sz w:val="21"/>
          <w:szCs w:val="21"/>
        </w:rPr>
      </w:pPr>
      <w:hyperlink w:anchor="_Toc72491089" w:history="1">
        <w:r w:rsidR="00E12403" w:rsidRPr="00E12403">
          <w:rPr>
            <w:rStyle w:val="affe"/>
            <w:noProof/>
            <w:sz w:val="21"/>
            <w:szCs w:val="21"/>
          </w:rPr>
          <w:t xml:space="preserve">2.3.2 </w:t>
        </w:r>
        <w:r w:rsidR="00E12403" w:rsidRPr="00E12403">
          <w:rPr>
            <w:rStyle w:val="affe"/>
            <w:noProof/>
            <w:sz w:val="21"/>
            <w:szCs w:val="21"/>
          </w:rPr>
          <w:t>数据库表关系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_Toc72491089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17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10D9E114" w14:textId="77777777" w:rsidR="00E12403" w:rsidRPr="00002F57" w:rsidRDefault="00804CEF">
      <w:pPr>
        <w:pStyle w:val="TOC3"/>
        <w:tabs>
          <w:tab w:val="right" w:leader="dot" w:pos="8302"/>
        </w:tabs>
        <w:ind w:left="960"/>
        <w:rPr>
          <w:rFonts w:ascii="等线" w:eastAsia="等线" w:hAnsi="等线"/>
          <w:noProof/>
          <w:sz w:val="21"/>
          <w:szCs w:val="21"/>
        </w:rPr>
      </w:pPr>
      <w:hyperlink w:anchor="_Toc72491090" w:history="1">
        <w:r w:rsidR="00E12403" w:rsidRPr="00E12403">
          <w:rPr>
            <w:rStyle w:val="affe"/>
            <w:noProof/>
            <w:sz w:val="21"/>
            <w:szCs w:val="21"/>
          </w:rPr>
          <w:t xml:space="preserve">2.3.3 </w:t>
        </w:r>
        <w:r w:rsidR="00E12403" w:rsidRPr="00E12403">
          <w:rPr>
            <w:rStyle w:val="affe"/>
            <w:noProof/>
            <w:sz w:val="21"/>
            <w:szCs w:val="21"/>
          </w:rPr>
          <w:t>数据表信息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_Toc72491090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19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119C6B66" w14:textId="77777777" w:rsidR="00E12403" w:rsidRPr="00002F57" w:rsidRDefault="00804CEF">
      <w:pPr>
        <w:pStyle w:val="TOC3"/>
        <w:tabs>
          <w:tab w:val="right" w:leader="dot" w:pos="8302"/>
        </w:tabs>
        <w:ind w:left="960"/>
        <w:rPr>
          <w:rFonts w:ascii="等线" w:eastAsia="等线" w:hAnsi="等线"/>
          <w:noProof/>
          <w:sz w:val="21"/>
          <w:szCs w:val="21"/>
        </w:rPr>
      </w:pPr>
      <w:hyperlink w:anchor="_Toc72491091" w:history="1">
        <w:r w:rsidR="00E12403" w:rsidRPr="00E12403">
          <w:rPr>
            <w:rStyle w:val="affe"/>
            <w:noProof/>
            <w:sz w:val="21"/>
            <w:szCs w:val="21"/>
          </w:rPr>
          <w:t xml:space="preserve">2.3.4 </w:t>
        </w:r>
        <w:r w:rsidR="00E12403" w:rsidRPr="00E12403">
          <w:rPr>
            <w:rStyle w:val="affe"/>
            <w:noProof/>
            <w:sz w:val="21"/>
            <w:szCs w:val="21"/>
          </w:rPr>
          <w:t>存储过程信息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_Toc72491091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23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38D0E532" w14:textId="77777777" w:rsidR="00E12403" w:rsidRPr="00002F57" w:rsidRDefault="00804CEF">
      <w:pPr>
        <w:pStyle w:val="TOC3"/>
        <w:tabs>
          <w:tab w:val="right" w:leader="dot" w:pos="8302"/>
        </w:tabs>
        <w:ind w:left="960"/>
        <w:rPr>
          <w:rFonts w:ascii="等线" w:eastAsia="等线" w:hAnsi="等线"/>
          <w:noProof/>
          <w:sz w:val="21"/>
          <w:szCs w:val="21"/>
        </w:rPr>
      </w:pPr>
      <w:hyperlink w:anchor="_Toc72491092" w:history="1">
        <w:r w:rsidR="00E12403" w:rsidRPr="00E12403">
          <w:rPr>
            <w:rStyle w:val="affe"/>
            <w:noProof/>
            <w:sz w:val="21"/>
            <w:szCs w:val="21"/>
          </w:rPr>
          <w:t xml:space="preserve">2.3.5 </w:t>
        </w:r>
        <w:r w:rsidR="00E12403" w:rsidRPr="00E12403">
          <w:rPr>
            <w:rStyle w:val="affe"/>
            <w:noProof/>
            <w:sz w:val="21"/>
            <w:szCs w:val="21"/>
          </w:rPr>
          <w:t>数据库安全设计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_Toc72491092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23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40F59165" w14:textId="77777777" w:rsidR="00E12403" w:rsidRPr="00002F57" w:rsidRDefault="00804CEF">
      <w:pPr>
        <w:pStyle w:val="TOC2"/>
        <w:tabs>
          <w:tab w:val="right" w:leader="dot" w:pos="8302"/>
        </w:tabs>
        <w:ind w:left="480"/>
        <w:rPr>
          <w:rFonts w:ascii="等线" w:eastAsia="等线" w:hAnsi="等线"/>
          <w:noProof/>
          <w:sz w:val="21"/>
          <w:szCs w:val="21"/>
        </w:rPr>
      </w:pPr>
      <w:hyperlink w:anchor="_Toc72491093" w:history="1">
        <w:r w:rsidR="00E12403" w:rsidRPr="00E12403">
          <w:rPr>
            <w:rStyle w:val="affe"/>
            <w:noProof/>
            <w:sz w:val="21"/>
            <w:szCs w:val="21"/>
          </w:rPr>
          <w:t xml:space="preserve">2.4 </w:t>
        </w:r>
        <w:r w:rsidR="00E12403" w:rsidRPr="00E12403">
          <w:rPr>
            <w:rStyle w:val="affe"/>
            <w:noProof/>
            <w:sz w:val="21"/>
            <w:szCs w:val="21"/>
          </w:rPr>
          <w:t>系统关键技术及技术难点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_Toc72491093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24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27D7AE8D" w14:textId="77777777" w:rsidR="00E12403" w:rsidRPr="00002F57" w:rsidRDefault="00804CEF">
      <w:pPr>
        <w:pStyle w:val="TOC1"/>
        <w:tabs>
          <w:tab w:val="left" w:pos="420"/>
          <w:tab w:val="right" w:leader="dot" w:pos="8302"/>
        </w:tabs>
        <w:rPr>
          <w:rFonts w:ascii="等线" w:eastAsia="等线" w:hAnsi="等线"/>
          <w:noProof/>
          <w:sz w:val="21"/>
          <w:szCs w:val="21"/>
        </w:rPr>
      </w:pPr>
      <w:hyperlink w:anchor="_Toc72491094" w:history="1">
        <w:r w:rsidR="00E12403" w:rsidRPr="00E12403">
          <w:rPr>
            <w:rStyle w:val="affe"/>
            <w:noProof/>
            <w:sz w:val="21"/>
            <w:szCs w:val="21"/>
          </w:rPr>
          <w:t>3</w:t>
        </w:r>
        <w:r w:rsidR="00E12403" w:rsidRPr="00002F57">
          <w:rPr>
            <w:rFonts w:ascii="等线" w:eastAsia="等线" w:hAnsi="等线"/>
            <w:noProof/>
            <w:sz w:val="21"/>
            <w:szCs w:val="21"/>
          </w:rPr>
          <w:tab/>
        </w:r>
        <w:r w:rsidR="00E12403" w:rsidRPr="00E12403">
          <w:rPr>
            <w:rStyle w:val="affe"/>
            <w:noProof/>
            <w:sz w:val="21"/>
            <w:szCs w:val="21"/>
          </w:rPr>
          <w:t>系统详细设计与实现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_Toc72491094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26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18502F6A" w14:textId="77777777" w:rsidR="00E12403" w:rsidRPr="00002F57" w:rsidRDefault="00804CEF">
      <w:pPr>
        <w:pStyle w:val="TOC2"/>
        <w:tabs>
          <w:tab w:val="right" w:leader="dot" w:pos="8302"/>
        </w:tabs>
        <w:ind w:left="480"/>
        <w:rPr>
          <w:rFonts w:ascii="等线" w:eastAsia="等线" w:hAnsi="等线"/>
          <w:noProof/>
          <w:sz w:val="21"/>
          <w:szCs w:val="21"/>
        </w:rPr>
      </w:pPr>
      <w:hyperlink w:anchor="_Toc72491095" w:history="1">
        <w:r w:rsidR="00E12403" w:rsidRPr="00E12403">
          <w:rPr>
            <w:rStyle w:val="affe"/>
            <w:noProof/>
            <w:sz w:val="21"/>
            <w:szCs w:val="21"/>
          </w:rPr>
          <w:t>3.1</w:t>
        </w:r>
        <w:r w:rsidR="00E12403" w:rsidRPr="00E12403">
          <w:rPr>
            <w:rStyle w:val="affe"/>
            <w:noProof/>
            <w:sz w:val="21"/>
            <w:szCs w:val="21"/>
          </w:rPr>
          <w:t>关注人动态展示功能的具体实现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_Toc72491095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26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5737C754" w14:textId="77777777" w:rsidR="00E12403" w:rsidRPr="00002F57" w:rsidRDefault="00804CEF">
      <w:pPr>
        <w:pStyle w:val="TOC2"/>
        <w:tabs>
          <w:tab w:val="right" w:leader="dot" w:pos="8302"/>
        </w:tabs>
        <w:ind w:left="480"/>
        <w:rPr>
          <w:rFonts w:ascii="等线" w:eastAsia="等线" w:hAnsi="等线"/>
          <w:noProof/>
          <w:sz w:val="21"/>
          <w:szCs w:val="21"/>
        </w:rPr>
      </w:pPr>
      <w:hyperlink w:anchor="_Toc72491096" w:history="1">
        <w:r w:rsidR="00E12403" w:rsidRPr="00E12403">
          <w:rPr>
            <w:rStyle w:val="affe"/>
            <w:noProof/>
            <w:sz w:val="21"/>
            <w:szCs w:val="21"/>
          </w:rPr>
          <w:t>3.2</w:t>
        </w:r>
        <w:r w:rsidR="00E12403" w:rsidRPr="00E12403">
          <w:rPr>
            <w:rStyle w:val="affe"/>
            <w:noProof/>
            <w:sz w:val="21"/>
            <w:szCs w:val="21"/>
          </w:rPr>
          <w:t>创作者认证申请功能的具体实现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_Toc72491096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27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11E6C8D8" w14:textId="77777777" w:rsidR="00E12403" w:rsidRPr="00002F57" w:rsidRDefault="00804CEF">
      <w:pPr>
        <w:pStyle w:val="TOC2"/>
        <w:tabs>
          <w:tab w:val="right" w:leader="dot" w:pos="8302"/>
        </w:tabs>
        <w:ind w:left="480"/>
        <w:rPr>
          <w:rFonts w:ascii="等线" w:eastAsia="等线" w:hAnsi="等线"/>
          <w:noProof/>
          <w:sz w:val="21"/>
          <w:szCs w:val="21"/>
        </w:rPr>
      </w:pPr>
      <w:hyperlink w:anchor="_Toc72491097" w:history="1">
        <w:r w:rsidR="00E12403" w:rsidRPr="00E12403">
          <w:rPr>
            <w:rStyle w:val="affe"/>
            <w:noProof/>
            <w:sz w:val="21"/>
            <w:szCs w:val="21"/>
          </w:rPr>
          <w:t>3.3</w:t>
        </w:r>
        <w:r w:rsidR="00E12403" w:rsidRPr="00E12403">
          <w:rPr>
            <w:rStyle w:val="affe"/>
            <w:noProof/>
            <w:sz w:val="21"/>
            <w:szCs w:val="21"/>
          </w:rPr>
          <w:t>接稿功能的具体实现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_Toc72491097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29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5DB3CC73" w14:textId="77777777" w:rsidR="00E12403" w:rsidRPr="00002F57" w:rsidRDefault="00804CEF">
      <w:pPr>
        <w:pStyle w:val="TOC2"/>
        <w:tabs>
          <w:tab w:val="right" w:leader="dot" w:pos="8302"/>
        </w:tabs>
        <w:ind w:left="480"/>
        <w:rPr>
          <w:rFonts w:ascii="等线" w:eastAsia="等线" w:hAnsi="等线"/>
          <w:noProof/>
          <w:sz w:val="21"/>
          <w:szCs w:val="21"/>
        </w:rPr>
      </w:pPr>
      <w:hyperlink w:anchor="_Toc72491098" w:history="1">
        <w:r w:rsidR="00E12403" w:rsidRPr="00E12403">
          <w:rPr>
            <w:rStyle w:val="affe"/>
            <w:noProof/>
            <w:sz w:val="21"/>
            <w:szCs w:val="21"/>
          </w:rPr>
          <w:t>3.4</w:t>
        </w:r>
        <w:r w:rsidR="00E12403" w:rsidRPr="00E12403">
          <w:rPr>
            <w:rStyle w:val="affe"/>
            <w:noProof/>
            <w:sz w:val="21"/>
            <w:szCs w:val="21"/>
          </w:rPr>
          <w:t>创作者认证审核功能的具体实现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_Toc72491098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31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55B74AA4" w14:textId="77777777" w:rsidR="00E12403" w:rsidRPr="00002F57" w:rsidRDefault="00804CEF">
      <w:pPr>
        <w:pStyle w:val="TOC2"/>
        <w:tabs>
          <w:tab w:val="right" w:leader="dot" w:pos="8302"/>
        </w:tabs>
        <w:ind w:left="480"/>
        <w:rPr>
          <w:rFonts w:ascii="等线" w:eastAsia="等线" w:hAnsi="等线"/>
          <w:noProof/>
          <w:sz w:val="21"/>
          <w:szCs w:val="21"/>
        </w:rPr>
      </w:pPr>
      <w:hyperlink w:anchor="_Toc72491099" w:history="1">
        <w:r w:rsidR="00E12403" w:rsidRPr="00E12403">
          <w:rPr>
            <w:rStyle w:val="affe"/>
            <w:noProof/>
            <w:sz w:val="21"/>
            <w:szCs w:val="21"/>
          </w:rPr>
          <w:t>3.5</w:t>
        </w:r>
        <w:r w:rsidR="00E12403" w:rsidRPr="00E12403">
          <w:rPr>
            <w:rStyle w:val="affe"/>
            <w:noProof/>
            <w:sz w:val="21"/>
            <w:szCs w:val="21"/>
          </w:rPr>
          <w:t>收益统计功能的具体实现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_Toc72491099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33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73B760DF" w14:textId="77777777" w:rsidR="00E12403" w:rsidRPr="00002F57" w:rsidRDefault="00804CEF">
      <w:pPr>
        <w:pStyle w:val="TOC1"/>
        <w:tabs>
          <w:tab w:val="left" w:pos="420"/>
          <w:tab w:val="right" w:leader="dot" w:pos="8302"/>
        </w:tabs>
        <w:rPr>
          <w:rFonts w:ascii="等线" w:eastAsia="等线" w:hAnsi="等线"/>
          <w:noProof/>
          <w:sz w:val="21"/>
          <w:szCs w:val="21"/>
        </w:rPr>
      </w:pPr>
      <w:hyperlink w:anchor="_Toc72491100" w:history="1">
        <w:r w:rsidR="00E12403" w:rsidRPr="00E12403">
          <w:rPr>
            <w:rStyle w:val="affe"/>
            <w:noProof/>
            <w:sz w:val="21"/>
            <w:szCs w:val="21"/>
          </w:rPr>
          <w:t>4</w:t>
        </w:r>
        <w:r w:rsidR="00E12403" w:rsidRPr="00002F57">
          <w:rPr>
            <w:rFonts w:ascii="等线" w:eastAsia="等线" w:hAnsi="等线"/>
            <w:noProof/>
            <w:sz w:val="21"/>
            <w:szCs w:val="21"/>
          </w:rPr>
          <w:tab/>
        </w:r>
        <w:r w:rsidR="00E12403" w:rsidRPr="00E12403">
          <w:rPr>
            <w:rStyle w:val="affe"/>
            <w:noProof/>
            <w:sz w:val="21"/>
            <w:szCs w:val="21"/>
          </w:rPr>
          <w:t>系统运行与测试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_Toc72491100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36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5D0C4F69" w14:textId="77777777" w:rsidR="00E12403" w:rsidRPr="00002F57" w:rsidRDefault="00804CEF">
      <w:pPr>
        <w:pStyle w:val="TOC2"/>
        <w:tabs>
          <w:tab w:val="right" w:leader="dot" w:pos="8302"/>
        </w:tabs>
        <w:ind w:left="480"/>
        <w:rPr>
          <w:rFonts w:ascii="等线" w:eastAsia="等线" w:hAnsi="等线"/>
          <w:noProof/>
          <w:sz w:val="21"/>
          <w:szCs w:val="21"/>
        </w:rPr>
      </w:pPr>
      <w:hyperlink w:anchor="_Toc72491101" w:history="1">
        <w:r w:rsidR="00E12403" w:rsidRPr="00E12403">
          <w:rPr>
            <w:rStyle w:val="affe"/>
            <w:noProof/>
            <w:sz w:val="21"/>
            <w:szCs w:val="21"/>
          </w:rPr>
          <w:t>4.1</w:t>
        </w:r>
        <w:r w:rsidR="00E12403" w:rsidRPr="00E12403">
          <w:rPr>
            <w:rStyle w:val="affe"/>
            <w:noProof/>
            <w:sz w:val="21"/>
            <w:szCs w:val="21"/>
          </w:rPr>
          <w:t>测试环境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_Toc72491101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36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3C4F477C" w14:textId="77777777" w:rsidR="00E12403" w:rsidRPr="00002F57" w:rsidRDefault="00804CEF">
      <w:pPr>
        <w:pStyle w:val="TOC2"/>
        <w:tabs>
          <w:tab w:val="right" w:leader="dot" w:pos="8302"/>
        </w:tabs>
        <w:ind w:left="480"/>
        <w:rPr>
          <w:rFonts w:ascii="等线" w:eastAsia="等线" w:hAnsi="等线"/>
          <w:noProof/>
          <w:sz w:val="21"/>
          <w:szCs w:val="21"/>
        </w:rPr>
      </w:pPr>
      <w:hyperlink w:anchor="_Toc72491102" w:history="1">
        <w:r w:rsidR="00E12403" w:rsidRPr="00E12403">
          <w:rPr>
            <w:rStyle w:val="affe"/>
            <w:noProof/>
            <w:sz w:val="21"/>
            <w:szCs w:val="21"/>
          </w:rPr>
          <w:t>4.2</w:t>
        </w:r>
        <w:r w:rsidR="00E12403" w:rsidRPr="00E12403">
          <w:rPr>
            <w:rStyle w:val="affe"/>
            <w:noProof/>
            <w:sz w:val="21"/>
            <w:szCs w:val="21"/>
          </w:rPr>
          <w:t>系统测试方法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_Toc72491102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36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48763FCE" w14:textId="77777777" w:rsidR="00E12403" w:rsidRPr="00002F57" w:rsidRDefault="00804CEF">
      <w:pPr>
        <w:pStyle w:val="TOC3"/>
        <w:tabs>
          <w:tab w:val="right" w:leader="dot" w:pos="8302"/>
        </w:tabs>
        <w:ind w:left="960"/>
        <w:rPr>
          <w:rFonts w:ascii="等线" w:eastAsia="等线" w:hAnsi="等线"/>
          <w:noProof/>
          <w:sz w:val="21"/>
          <w:szCs w:val="21"/>
        </w:rPr>
      </w:pPr>
      <w:hyperlink w:anchor="_Toc72491103" w:history="1">
        <w:r w:rsidR="00E12403" w:rsidRPr="00E12403">
          <w:rPr>
            <w:rStyle w:val="affe"/>
            <w:noProof/>
            <w:sz w:val="21"/>
            <w:szCs w:val="21"/>
          </w:rPr>
          <w:t>4.2.1</w:t>
        </w:r>
        <w:r w:rsidR="00E12403" w:rsidRPr="00E12403">
          <w:rPr>
            <w:rStyle w:val="affe"/>
            <w:noProof/>
            <w:sz w:val="21"/>
            <w:szCs w:val="21"/>
          </w:rPr>
          <w:t>系统功能测试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_Toc72491103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36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7B7AA0EB" w14:textId="77777777" w:rsidR="00E12403" w:rsidRPr="00002F57" w:rsidRDefault="00804CEF">
      <w:pPr>
        <w:pStyle w:val="TOC3"/>
        <w:tabs>
          <w:tab w:val="right" w:leader="dot" w:pos="8302"/>
        </w:tabs>
        <w:ind w:left="960"/>
        <w:rPr>
          <w:rFonts w:ascii="等线" w:eastAsia="等线" w:hAnsi="等线"/>
          <w:noProof/>
          <w:sz w:val="21"/>
          <w:szCs w:val="21"/>
        </w:rPr>
      </w:pPr>
      <w:hyperlink w:anchor="_Toc72491104" w:history="1">
        <w:r w:rsidR="00E12403" w:rsidRPr="00E12403">
          <w:rPr>
            <w:rStyle w:val="affe"/>
            <w:noProof/>
            <w:sz w:val="21"/>
            <w:szCs w:val="21"/>
          </w:rPr>
          <w:t>4.2.2</w:t>
        </w:r>
        <w:r w:rsidR="00E12403" w:rsidRPr="00E12403">
          <w:rPr>
            <w:rStyle w:val="affe"/>
            <w:noProof/>
            <w:sz w:val="21"/>
            <w:szCs w:val="21"/>
          </w:rPr>
          <w:t>系统兼容性测试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_Toc72491104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39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2A7C4478" w14:textId="77777777" w:rsidR="00E12403" w:rsidRPr="00002F57" w:rsidRDefault="00804CEF">
      <w:pPr>
        <w:pStyle w:val="TOC3"/>
        <w:tabs>
          <w:tab w:val="right" w:leader="dot" w:pos="8302"/>
        </w:tabs>
        <w:ind w:left="960"/>
        <w:rPr>
          <w:rFonts w:ascii="等线" w:eastAsia="等线" w:hAnsi="等线"/>
          <w:noProof/>
          <w:sz w:val="21"/>
          <w:szCs w:val="21"/>
        </w:rPr>
      </w:pPr>
      <w:hyperlink w:anchor="_Toc72491105" w:history="1">
        <w:r w:rsidR="00E12403" w:rsidRPr="00E12403">
          <w:rPr>
            <w:rStyle w:val="affe"/>
            <w:noProof/>
            <w:sz w:val="21"/>
            <w:szCs w:val="21"/>
          </w:rPr>
          <w:t>4.2.3</w:t>
        </w:r>
        <w:r w:rsidR="00E12403" w:rsidRPr="00E12403">
          <w:rPr>
            <w:rStyle w:val="affe"/>
            <w:noProof/>
            <w:sz w:val="21"/>
            <w:szCs w:val="21"/>
          </w:rPr>
          <w:t>安全性测试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_Toc72491105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40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7C5B750D" w14:textId="77777777" w:rsidR="00E12403" w:rsidRPr="00002F57" w:rsidRDefault="00804CEF">
      <w:pPr>
        <w:pStyle w:val="TOC2"/>
        <w:tabs>
          <w:tab w:val="right" w:leader="dot" w:pos="8302"/>
        </w:tabs>
        <w:ind w:left="480"/>
        <w:rPr>
          <w:rFonts w:ascii="等线" w:eastAsia="等线" w:hAnsi="等线"/>
          <w:noProof/>
          <w:sz w:val="21"/>
          <w:szCs w:val="21"/>
        </w:rPr>
      </w:pPr>
      <w:hyperlink w:anchor="_Toc72491106" w:history="1">
        <w:r w:rsidR="00E12403" w:rsidRPr="00E12403">
          <w:rPr>
            <w:rStyle w:val="affe"/>
            <w:noProof/>
            <w:sz w:val="21"/>
            <w:szCs w:val="21"/>
          </w:rPr>
          <w:t>4.3</w:t>
        </w:r>
        <w:r w:rsidR="00E12403" w:rsidRPr="00E12403">
          <w:rPr>
            <w:rStyle w:val="affe"/>
            <w:noProof/>
            <w:sz w:val="21"/>
            <w:szCs w:val="21"/>
          </w:rPr>
          <w:t>系统测试结果及说明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_Toc72491106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40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5BA65C2C" w14:textId="77777777" w:rsidR="00E12403" w:rsidRPr="00002F57" w:rsidRDefault="00804CEF">
      <w:pPr>
        <w:pStyle w:val="TOC1"/>
        <w:tabs>
          <w:tab w:val="right" w:leader="dot" w:pos="8302"/>
        </w:tabs>
        <w:rPr>
          <w:rFonts w:ascii="等线" w:eastAsia="等线" w:hAnsi="等线"/>
          <w:noProof/>
          <w:sz w:val="21"/>
          <w:szCs w:val="21"/>
        </w:rPr>
      </w:pPr>
      <w:hyperlink w:anchor="_Toc72491107" w:history="1">
        <w:r w:rsidR="00E12403" w:rsidRPr="00E12403">
          <w:rPr>
            <w:rStyle w:val="affe"/>
            <w:noProof/>
            <w:sz w:val="21"/>
            <w:szCs w:val="21"/>
          </w:rPr>
          <w:t>结</w:t>
        </w:r>
        <w:r w:rsidR="00E12403" w:rsidRPr="00E12403">
          <w:rPr>
            <w:rStyle w:val="affe"/>
            <w:noProof/>
            <w:sz w:val="21"/>
            <w:szCs w:val="21"/>
          </w:rPr>
          <w:t xml:space="preserve"> </w:t>
        </w:r>
        <w:r w:rsidR="00E12403" w:rsidRPr="00E12403">
          <w:rPr>
            <w:rStyle w:val="affe"/>
            <w:noProof/>
            <w:sz w:val="21"/>
            <w:szCs w:val="21"/>
          </w:rPr>
          <w:t>论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_Toc72491107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41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182AE5EB" w14:textId="77777777" w:rsidR="00E12403" w:rsidRPr="00002F57" w:rsidRDefault="00804CEF">
      <w:pPr>
        <w:pStyle w:val="TOC1"/>
        <w:tabs>
          <w:tab w:val="right" w:leader="dot" w:pos="8302"/>
        </w:tabs>
        <w:rPr>
          <w:rFonts w:ascii="等线" w:eastAsia="等线" w:hAnsi="等线"/>
          <w:noProof/>
          <w:sz w:val="21"/>
          <w:szCs w:val="21"/>
        </w:rPr>
      </w:pPr>
      <w:hyperlink w:anchor="_Toc72491108" w:history="1">
        <w:r w:rsidR="00E12403" w:rsidRPr="00E12403">
          <w:rPr>
            <w:rStyle w:val="affe"/>
            <w:noProof/>
            <w:sz w:val="21"/>
            <w:szCs w:val="21"/>
          </w:rPr>
          <w:t>参考文献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_Toc72491108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42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40C32B5B" w14:textId="77777777" w:rsidR="00E12403" w:rsidRPr="00002F57" w:rsidRDefault="00804CEF">
      <w:pPr>
        <w:pStyle w:val="TOC1"/>
        <w:tabs>
          <w:tab w:val="right" w:leader="dot" w:pos="8302"/>
        </w:tabs>
        <w:rPr>
          <w:rFonts w:ascii="等线" w:eastAsia="等线" w:hAnsi="等线"/>
          <w:noProof/>
          <w:sz w:val="21"/>
          <w:szCs w:val="21"/>
        </w:rPr>
      </w:pPr>
      <w:hyperlink w:anchor="_Toc72491109" w:history="1">
        <w:r w:rsidR="00E12403" w:rsidRPr="00E12403">
          <w:rPr>
            <w:rStyle w:val="affe"/>
            <w:noProof/>
            <w:sz w:val="21"/>
            <w:szCs w:val="21"/>
          </w:rPr>
          <w:t>致</w:t>
        </w:r>
        <w:r w:rsidR="00E12403" w:rsidRPr="00E12403">
          <w:rPr>
            <w:rStyle w:val="affe"/>
            <w:noProof/>
            <w:sz w:val="21"/>
            <w:szCs w:val="21"/>
          </w:rPr>
          <w:t xml:space="preserve"> </w:t>
        </w:r>
        <w:r w:rsidR="00E12403" w:rsidRPr="00E12403">
          <w:rPr>
            <w:rStyle w:val="affe"/>
            <w:noProof/>
            <w:sz w:val="21"/>
            <w:szCs w:val="21"/>
          </w:rPr>
          <w:t>谢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_Toc72491109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43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1A632ABC" w14:textId="77777777" w:rsidR="00E12403" w:rsidRPr="00002F57" w:rsidRDefault="00804CEF">
      <w:pPr>
        <w:pStyle w:val="TOC1"/>
        <w:tabs>
          <w:tab w:val="right" w:leader="dot" w:pos="8302"/>
        </w:tabs>
        <w:rPr>
          <w:rFonts w:ascii="等线" w:eastAsia="等线" w:hAnsi="等线"/>
          <w:noProof/>
          <w:sz w:val="21"/>
          <w:szCs w:val="22"/>
        </w:rPr>
      </w:pPr>
      <w:hyperlink w:anchor="_Toc72491110" w:history="1">
        <w:r w:rsidR="00E12403" w:rsidRPr="00E12403">
          <w:rPr>
            <w:rStyle w:val="affe"/>
            <w:noProof/>
            <w:sz w:val="21"/>
            <w:szCs w:val="21"/>
          </w:rPr>
          <w:t>声</w:t>
        </w:r>
        <w:r w:rsidR="00E12403" w:rsidRPr="00E12403">
          <w:rPr>
            <w:rStyle w:val="affe"/>
            <w:noProof/>
            <w:sz w:val="21"/>
            <w:szCs w:val="21"/>
          </w:rPr>
          <w:t xml:space="preserve"> </w:t>
        </w:r>
        <w:r w:rsidR="00E12403" w:rsidRPr="00E12403">
          <w:rPr>
            <w:rStyle w:val="affe"/>
            <w:noProof/>
            <w:sz w:val="21"/>
            <w:szCs w:val="21"/>
          </w:rPr>
          <w:t>明</w:t>
        </w:r>
        <w:r w:rsidR="00E12403" w:rsidRPr="00E12403">
          <w:rPr>
            <w:noProof/>
            <w:webHidden/>
            <w:sz w:val="21"/>
            <w:szCs w:val="21"/>
          </w:rPr>
          <w:tab/>
        </w:r>
        <w:r w:rsidR="00E12403" w:rsidRPr="00E12403">
          <w:rPr>
            <w:noProof/>
            <w:webHidden/>
            <w:sz w:val="21"/>
            <w:szCs w:val="21"/>
          </w:rPr>
          <w:fldChar w:fldCharType="begin"/>
        </w:r>
        <w:r w:rsidR="00E12403" w:rsidRPr="00E12403">
          <w:rPr>
            <w:noProof/>
            <w:webHidden/>
            <w:sz w:val="21"/>
            <w:szCs w:val="21"/>
          </w:rPr>
          <w:instrText xml:space="preserve"> PAGEREF _Toc72491110 \h </w:instrText>
        </w:r>
        <w:r w:rsidR="00E12403" w:rsidRPr="00E12403">
          <w:rPr>
            <w:noProof/>
            <w:webHidden/>
            <w:sz w:val="21"/>
            <w:szCs w:val="21"/>
          </w:rPr>
        </w:r>
        <w:r w:rsidR="00E12403" w:rsidRPr="00E12403">
          <w:rPr>
            <w:noProof/>
            <w:webHidden/>
            <w:sz w:val="21"/>
            <w:szCs w:val="21"/>
          </w:rPr>
          <w:fldChar w:fldCharType="separate"/>
        </w:r>
        <w:r w:rsidR="00E12403" w:rsidRPr="00E12403">
          <w:rPr>
            <w:noProof/>
            <w:webHidden/>
            <w:sz w:val="21"/>
            <w:szCs w:val="21"/>
          </w:rPr>
          <w:t>44</w:t>
        </w:r>
        <w:r w:rsidR="00E12403" w:rsidRPr="00E12403">
          <w:rPr>
            <w:noProof/>
            <w:webHidden/>
            <w:sz w:val="21"/>
            <w:szCs w:val="21"/>
          </w:rPr>
          <w:fldChar w:fldCharType="end"/>
        </w:r>
      </w:hyperlink>
    </w:p>
    <w:p w14:paraId="696B3E9E" w14:textId="77777777" w:rsidR="00381BE7" w:rsidRDefault="00D8780C" w:rsidP="00B46287">
      <w:pPr>
        <w:pStyle w:val="TOC1"/>
        <w:tabs>
          <w:tab w:val="right" w:leader="dot" w:pos="8302"/>
        </w:tabs>
        <w:sectPr w:rsidR="00381BE7" w:rsidSect="00EF5D04">
          <w:headerReference w:type="default" r:id="rId12"/>
          <w:footerReference w:type="default" r:id="rId13"/>
          <w:pgSz w:w="11906" w:h="16838"/>
          <w:pgMar w:top="1440" w:right="1797" w:bottom="1440" w:left="1797" w:header="851" w:footer="851" w:gutter="0"/>
          <w:pgNumType w:fmt="upperRoman"/>
          <w:cols w:space="720"/>
          <w:docGrid w:type="lines" w:linePitch="318"/>
        </w:sectPr>
      </w:pPr>
      <w:r w:rsidRPr="00955FBF">
        <w:rPr>
          <w:bCs/>
          <w:sz w:val="21"/>
          <w:szCs w:val="21"/>
        </w:rPr>
        <w:fldChar w:fldCharType="end"/>
      </w:r>
    </w:p>
    <w:p w14:paraId="524E28CF" w14:textId="77777777" w:rsidR="00381BE7" w:rsidRDefault="001477A8" w:rsidP="00CA676B">
      <w:pPr>
        <w:pStyle w:val="1"/>
      </w:pPr>
      <w:r>
        <w:lastRenderedPageBreak/>
        <w:tab/>
      </w:r>
      <w:r>
        <w:tab/>
      </w:r>
      <w:bookmarkStart w:id="3" w:name="_Toc72491074"/>
      <w:r w:rsidR="00E12403">
        <w:rPr>
          <w:rFonts w:hint="eastAsia"/>
        </w:rPr>
        <w:t>引 言</w:t>
      </w:r>
      <w:bookmarkEnd w:id="3"/>
    </w:p>
    <w:p w14:paraId="70CD301F" w14:textId="2EB8355C" w:rsidR="00381BE7" w:rsidRDefault="00381BE7" w:rsidP="00F10468">
      <w:pPr>
        <w:pStyle w:val="afffff6"/>
        <w:spacing w:line="300" w:lineRule="auto"/>
        <w:ind w:firstLine="480"/>
      </w:pPr>
    </w:p>
    <w:p w14:paraId="6BE3E11D" w14:textId="77777777" w:rsidR="0002488D" w:rsidRDefault="0002488D" w:rsidP="00F10468">
      <w:pPr>
        <w:pStyle w:val="afffff6"/>
        <w:spacing w:line="300" w:lineRule="auto"/>
        <w:ind w:firstLine="480"/>
      </w:pPr>
    </w:p>
    <w:p w14:paraId="0ABBFBEB" w14:textId="77777777" w:rsidR="00253794" w:rsidRPr="002A0506" w:rsidRDefault="00253794">
      <w:pPr>
        <w:ind w:firstLine="480"/>
        <w:sectPr w:rsidR="00253794" w:rsidRPr="002A0506" w:rsidSect="00EF5D04">
          <w:footerReference w:type="default" r:id="rId14"/>
          <w:pgSz w:w="11906" w:h="16838"/>
          <w:pgMar w:top="1440" w:right="1797" w:bottom="1440" w:left="1797" w:header="851" w:footer="851" w:gutter="0"/>
          <w:pgNumType w:start="1"/>
          <w:cols w:space="720"/>
          <w:docGrid w:type="lines" w:linePitch="318"/>
        </w:sectPr>
      </w:pPr>
    </w:p>
    <w:p w14:paraId="68BC1426" w14:textId="77777777" w:rsidR="00381BE7" w:rsidRDefault="00460D9E" w:rsidP="00FA3D1A">
      <w:pPr>
        <w:pStyle w:val="1"/>
        <w:numPr>
          <w:ilvl w:val="0"/>
          <w:numId w:val="33"/>
        </w:numPr>
        <w:ind w:left="0" w:firstLine="0"/>
      </w:pPr>
      <w:bookmarkStart w:id="4" w:name="_Toc72491075"/>
      <w:r>
        <w:rPr>
          <w:rFonts w:hint="eastAsia"/>
        </w:rPr>
        <w:lastRenderedPageBreak/>
        <w:t>需求</w:t>
      </w:r>
      <w:r w:rsidR="00D40D85">
        <w:rPr>
          <w:rFonts w:hint="eastAsia"/>
        </w:rPr>
        <w:t>分析</w:t>
      </w:r>
      <w:bookmarkEnd w:id="4"/>
    </w:p>
    <w:bookmarkEnd w:id="0"/>
    <w:bookmarkEnd w:id="1"/>
    <w:p w14:paraId="13CE8995" w14:textId="41B548E6" w:rsidR="00100F76" w:rsidRDefault="00100F76" w:rsidP="00100F76">
      <w:pPr>
        <w:pStyle w:val="afffff6"/>
        <w:spacing w:line="300" w:lineRule="auto"/>
        <w:ind w:firstLineChars="0" w:firstLine="420"/>
      </w:pPr>
    </w:p>
    <w:p w14:paraId="7580E69A" w14:textId="0B280EE4" w:rsidR="00D40D85" w:rsidRDefault="00AE6A2B" w:rsidP="00CA7F90">
      <w:pPr>
        <w:pStyle w:val="1"/>
        <w:numPr>
          <w:ilvl w:val="0"/>
          <w:numId w:val="33"/>
        </w:numPr>
        <w:ind w:left="0" w:firstLine="0"/>
      </w:pPr>
      <w:r w:rsidRPr="00C255F1">
        <w:rPr>
          <w:rFonts w:ascii="Times New Roman" w:eastAsia="宋体" w:hAnsi="Times New Roman"/>
          <w:bCs w:val="0"/>
          <w:kern w:val="2"/>
          <w:sz w:val="24"/>
          <w:szCs w:val="21"/>
        </w:rPr>
        <w:br w:type="page"/>
      </w:r>
      <w:bookmarkStart w:id="5" w:name="_Toc72491084"/>
      <w:r w:rsidR="00D40D85">
        <w:rPr>
          <w:rFonts w:hint="eastAsia"/>
        </w:rPr>
        <w:lastRenderedPageBreak/>
        <w:t>系统</w:t>
      </w:r>
      <w:r w:rsidR="001568BA">
        <w:rPr>
          <w:rFonts w:hint="eastAsia"/>
        </w:rPr>
        <w:t>概要</w:t>
      </w:r>
      <w:r w:rsidR="00D40D85">
        <w:rPr>
          <w:rFonts w:hint="eastAsia"/>
        </w:rPr>
        <w:t>设计</w:t>
      </w:r>
      <w:bookmarkEnd w:id="5"/>
    </w:p>
    <w:p w14:paraId="40F8E04B" w14:textId="6C1037C6" w:rsidR="004C4C9D" w:rsidRPr="004C4C9D" w:rsidRDefault="004C4C9D" w:rsidP="004C4C9D">
      <w:pPr>
        <w:pStyle w:val="21"/>
      </w:pPr>
      <w:r w:rsidRPr="004C4C9D">
        <w:t>2.1 系统架构</w:t>
      </w:r>
    </w:p>
    <w:p w14:paraId="26C17D9B" w14:textId="5C8C94D1" w:rsidR="004C4C9D" w:rsidRPr="004C4C9D" w:rsidRDefault="004C4C9D" w:rsidP="004C4C9D">
      <w:pPr>
        <w:pStyle w:val="21"/>
      </w:pPr>
      <w:r w:rsidRPr="004C4C9D">
        <w:t>2.2 系统功能结构</w:t>
      </w:r>
    </w:p>
    <w:p w14:paraId="67FC6D69" w14:textId="26998A49" w:rsidR="004C4C9D" w:rsidRDefault="004C4C9D" w:rsidP="004C4C9D">
      <w:pPr>
        <w:pStyle w:val="21"/>
        <w:rPr>
          <w:webHidden/>
        </w:rPr>
      </w:pPr>
      <w:r w:rsidRPr="004C4C9D">
        <w:t>2.3 数据库设计</w:t>
      </w:r>
    </w:p>
    <w:p w14:paraId="618473F7" w14:textId="238AEE4A" w:rsidR="004C4C9D" w:rsidRDefault="004C4C9D" w:rsidP="001942ED">
      <w:pPr>
        <w:pStyle w:val="31"/>
      </w:pPr>
      <w:r>
        <w:rPr>
          <w:rFonts w:hint="eastAsia"/>
        </w:rPr>
        <w:t>2.3.1</w:t>
      </w:r>
      <w:r w:rsidR="003E2323">
        <w:t xml:space="preserve"> </w:t>
      </w:r>
      <w:commentRangeStart w:id="6"/>
      <w:r w:rsidR="003E2323" w:rsidRPr="003E2323">
        <w:rPr>
          <w:rFonts w:hint="eastAsia"/>
        </w:rPr>
        <w:t>数据库逻辑设计</w:t>
      </w:r>
      <w:commentRangeEnd w:id="6"/>
      <w:r w:rsidR="003E2323">
        <w:rPr>
          <w:rStyle w:val="afffff5"/>
          <w:rFonts w:eastAsia="宋体"/>
        </w:rPr>
        <w:commentReference w:id="6"/>
      </w:r>
    </w:p>
    <w:p w14:paraId="61BC54CB" w14:textId="76EBFB74" w:rsidR="00AA11B1" w:rsidRDefault="00A336DA" w:rsidP="00A336DA">
      <w:pPr>
        <w:ind w:firstLineChars="200" w:firstLine="480"/>
        <w:jc w:val="both"/>
        <w:rPr>
          <w:color w:val="000000"/>
        </w:rPr>
      </w:pPr>
      <w:r w:rsidRPr="002D3546">
        <w:t>该</w:t>
      </w:r>
      <w:r w:rsidRPr="002D3546">
        <w:rPr>
          <w:rFonts w:hint="eastAsia"/>
        </w:rPr>
        <w:t>系统</w:t>
      </w:r>
      <w:r w:rsidRPr="002D3546">
        <w:t>包括</w:t>
      </w:r>
      <w:r w:rsidRPr="002D3546">
        <w:rPr>
          <w:rFonts w:hint="eastAsia"/>
        </w:rPr>
        <w:t>六</w:t>
      </w:r>
      <w:r w:rsidRPr="002D3546">
        <w:t>个实体类：分别是用户、</w:t>
      </w:r>
      <w:r w:rsidRPr="002D3546">
        <w:rPr>
          <w:rFonts w:hint="eastAsia"/>
        </w:rPr>
        <w:t>定时器</w:t>
      </w:r>
      <w:r w:rsidRPr="002D3546">
        <w:t>、</w:t>
      </w:r>
      <w:r>
        <w:rPr>
          <w:rFonts w:hint="eastAsia"/>
        </w:rPr>
        <w:t>日志</w:t>
      </w:r>
      <w:r w:rsidRPr="002D3546">
        <w:t>、</w:t>
      </w:r>
      <w:r w:rsidRPr="002D3546">
        <w:rPr>
          <w:rFonts w:hint="eastAsia"/>
        </w:rPr>
        <w:t>雷达</w:t>
      </w:r>
      <w:r>
        <w:rPr>
          <w:rFonts w:hint="eastAsia"/>
        </w:rPr>
        <w:t>产品</w:t>
      </w:r>
      <w:r w:rsidRPr="002D3546">
        <w:rPr>
          <w:rFonts w:hint="eastAsia"/>
        </w:rPr>
        <w:t>报文</w:t>
      </w:r>
      <w:r w:rsidRPr="002D3546">
        <w:t>、</w:t>
      </w:r>
      <w:r w:rsidRPr="002D3546">
        <w:rPr>
          <w:rFonts w:hint="eastAsia"/>
        </w:rPr>
        <w:t>卫星</w:t>
      </w:r>
      <w:r>
        <w:rPr>
          <w:rFonts w:hint="eastAsia"/>
        </w:rPr>
        <w:t>产品</w:t>
      </w:r>
      <w:r w:rsidRPr="002D3546">
        <w:rPr>
          <w:rFonts w:hint="eastAsia"/>
        </w:rPr>
        <w:t>报文</w:t>
      </w:r>
      <w:r w:rsidRPr="002D3546">
        <w:t>、</w:t>
      </w:r>
      <w:r w:rsidRPr="002D3546">
        <w:rPr>
          <w:rFonts w:hint="eastAsia"/>
        </w:rPr>
        <w:t>地面观测报文</w:t>
      </w:r>
      <w:r w:rsidRPr="002D3546">
        <w:t>。其中</w:t>
      </w:r>
      <w:r w:rsidRPr="002D3546">
        <w:rPr>
          <w:rFonts w:hint="eastAsia"/>
        </w:rPr>
        <w:t>用户实体仅仅用作系统登录而不参与系统核心处理逻辑</w:t>
      </w:r>
      <w:r w:rsidRPr="002D3546">
        <w:t>。依据各个实体间的关系和需求大概可以得出</w:t>
      </w:r>
      <w:r w:rsidRPr="00AF2B07">
        <w:rPr>
          <w:rFonts w:hint="eastAsia"/>
        </w:rPr>
        <w:t>系统</w:t>
      </w:r>
      <w:r>
        <w:rPr>
          <w:rFonts w:hint="eastAsia"/>
        </w:rPr>
        <w:t>数据表关系</w:t>
      </w:r>
      <w:r w:rsidRPr="00AF2B07">
        <w:t>图</w:t>
      </w:r>
      <w:r>
        <w:rPr>
          <w:rFonts w:hint="eastAsia"/>
        </w:rPr>
        <w:t>如图</w:t>
      </w:r>
      <w:r>
        <w:t>2</w:t>
      </w:r>
      <w:r>
        <w:t>-</w:t>
      </w:r>
      <w:r>
        <w:t>1</w:t>
      </w:r>
      <w:r>
        <w:rPr>
          <w:rFonts w:hint="eastAsia"/>
        </w:rPr>
        <w:t>所示。</w:t>
      </w:r>
    </w:p>
    <w:p w14:paraId="0CDA5EE8" w14:textId="77777777" w:rsidR="00A336DA" w:rsidRPr="009D3BD1" w:rsidRDefault="00804CEF" w:rsidP="00A336DA">
      <w:pPr>
        <w:pStyle w:val="affffff1"/>
        <w:rPr>
          <w:rFonts w:hint="eastAsia"/>
        </w:rPr>
      </w:pPr>
      <w:r w:rsidRPr="00A64F77">
        <w:rPr>
          <w:noProof/>
        </w:rPr>
        <w:object w:dxaOrig="15060" w:dyaOrig="12690" w14:anchorId="5F0CA3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409.1pt;height:350.6pt;mso-width-percent:0;mso-height-percent:0;mso-width-percent:0;mso-height-percent:0" o:ole="">
            <v:imagedata r:id="rId19" o:title=""/>
          </v:shape>
          <o:OLEObject Type="Embed" ProgID="Visio.Drawing.15" ShapeID="_x0000_i1028" DrawAspect="Content" ObjectID="_1710351862" r:id="rId20"/>
        </w:object>
      </w:r>
    </w:p>
    <w:p w14:paraId="3077A626" w14:textId="6A4389FE" w:rsidR="00A336DA" w:rsidRPr="00A80C25" w:rsidRDefault="00A336DA" w:rsidP="00A336DA">
      <w:pPr>
        <w:pStyle w:val="affffff1"/>
      </w:pPr>
      <w:bookmarkStart w:id="7" w:name="_Ref8811968"/>
      <w:r w:rsidRPr="008A2BAD">
        <w:rPr>
          <w:rStyle w:val="affffff3"/>
          <w:rFonts w:hint="eastAsia"/>
        </w:rPr>
        <w:t>图</w:t>
      </w:r>
      <w:r w:rsidRPr="008A2BAD">
        <w:rPr>
          <w:rStyle w:val="affffff3"/>
          <w:rFonts w:hint="eastAsia"/>
        </w:rPr>
        <w:t xml:space="preserve"> </w:t>
      </w:r>
      <w:r>
        <w:rPr>
          <w:rStyle w:val="affffff3"/>
        </w:rPr>
        <w:t>2</w:t>
      </w:r>
      <w:r w:rsidRPr="008A2BAD">
        <w:rPr>
          <w:rStyle w:val="affffff3"/>
        </w:rPr>
        <w:noBreakHyphen/>
      </w:r>
      <w:bookmarkEnd w:id="7"/>
      <w:r>
        <w:rPr>
          <w:rStyle w:val="affffff3"/>
        </w:rPr>
        <w:t>1</w:t>
      </w:r>
      <w:r w:rsidRPr="008A2BAD">
        <w:rPr>
          <w:rStyle w:val="affffff3"/>
        </w:rPr>
        <w:t xml:space="preserve"> </w:t>
      </w:r>
      <w:r w:rsidRPr="008A2BAD">
        <w:rPr>
          <w:rStyle w:val="affffff3"/>
          <w:rFonts w:hint="eastAsia"/>
        </w:rPr>
        <w:t>系统数据表关系</w:t>
      </w:r>
      <w:r w:rsidRPr="008A2BAD">
        <w:rPr>
          <w:rStyle w:val="affffff3"/>
        </w:rPr>
        <w:t>图</w:t>
      </w:r>
    </w:p>
    <w:p w14:paraId="792DDEA9" w14:textId="77777777" w:rsidR="00A336DA" w:rsidRPr="008A5FC4" w:rsidRDefault="00A336DA" w:rsidP="00A336DA">
      <w:pPr>
        <w:ind w:firstLineChars="200" w:firstLine="480"/>
        <w:jc w:val="both"/>
      </w:pPr>
      <w:r>
        <w:t>根据上述的系统</w:t>
      </w:r>
      <w:r>
        <w:rPr>
          <w:rFonts w:hint="eastAsia"/>
        </w:rPr>
        <w:t>数据表关系</w:t>
      </w:r>
      <w:r w:rsidRPr="00AF2B07">
        <w:t>图</w:t>
      </w:r>
      <w:r>
        <w:t>，可大致分为</w:t>
      </w:r>
      <w:r>
        <w:rPr>
          <w:rFonts w:hint="eastAsia"/>
        </w:rPr>
        <w:t>地面观测报文处理逻辑、雷达报文处理逻辑、卫星报文处理逻辑等</w:t>
      </w:r>
      <w:r>
        <w:rPr>
          <w:rFonts w:hint="eastAsia"/>
        </w:rPr>
        <w:t>3</w:t>
      </w:r>
      <w:r>
        <w:rPr>
          <w:rFonts w:hint="eastAsia"/>
        </w:rPr>
        <w:t>种逻辑处理</w:t>
      </w:r>
      <w:r w:rsidRPr="008A5FC4">
        <w:t>。</w:t>
      </w:r>
      <w:r>
        <w:rPr>
          <w:rFonts w:hint="eastAsia"/>
        </w:rPr>
        <w:t>上图中的</w:t>
      </w:r>
      <w:r>
        <w:rPr>
          <w:rFonts w:hint="eastAsia"/>
        </w:rPr>
        <w:t>seq</w:t>
      </w:r>
      <w:r>
        <w:rPr>
          <w:rFonts w:hint="eastAsia"/>
        </w:rPr>
        <w:t>均为日志表的日志序号，</w:t>
      </w:r>
      <w:proofErr w:type="spellStart"/>
      <w:r>
        <w:rPr>
          <w:rFonts w:hint="eastAsia"/>
        </w:rPr>
        <w:t>sucSeq</w:t>
      </w:r>
      <w:proofErr w:type="spellEnd"/>
      <w:r>
        <w:rPr>
          <w:rFonts w:hint="eastAsia"/>
        </w:rPr>
        <w:t>为与日志表相连的各报文表的报文序号，而</w:t>
      </w:r>
      <w:proofErr w:type="spellStart"/>
      <w:r>
        <w:rPr>
          <w:rFonts w:hint="eastAsia"/>
        </w:rPr>
        <w:t>timerSeq</w:t>
      </w:r>
      <w:proofErr w:type="spellEnd"/>
      <w:r>
        <w:rPr>
          <w:rFonts w:hint="eastAsia"/>
        </w:rPr>
        <w:t>则为定时器配置表的定时器序号。</w:t>
      </w:r>
      <w:r w:rsidRPr="008A5FC4">
        <w:t>下面将对各</w:t>
      </w:r>
      <w:r>
        <w:rPr>
          <w:rFonts w:hint="eastAsia"/>
        </w:rPr>
        <w:t>种逻辑数据表关系</w:t>
      </w:r>
      <w:r w:rsidRPr="00AF2B07">
        <w:t>图</w:t>
      </w:r>
      <w:r w:rsidRPr="008A5FC4">
        <w:t>进行简单说明</w:t>
      </w:r>
      <w:r>
        <w:rPr>
          <w:rFonts w:hint="eastAsia"/>
        </w:rPr>
        <w:t>且图中的</w:t>
      </w:r>
      <w:r>
        <w:rPr>
          <w:rFonts w:hint="eastAsia"/>
        </w:rPr>
        <w:lastRenderedPageBreak/>
        <w:t>seq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sucSeq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timerSeq</w:t>
      </w:r>
      <w:proofErr w:type="spellEnd"/>
      <w:r>
        <w:rPr>
          <w:rFonts w:hint="eastAsia"/>
        </w:rPr>
        <w:t>代表意思同上面解释相同</w:t>
      </w:r>
      <w:r w:rsidRPr="008A5FC4">
        <w:t>。</w:t>
      </w:r>
    </w:p>
    <w:p w14:paraId="6FC3F7F2" w14:textId="4C26A06D" w:rsidR="00A336DA" w:rsidRPr="00A336DA" w:rsidRDefault="00A336DA" w:rsidP="00A336DA">
      <w:pPr>
        <w:ind w:firstLineChars="200" w:firstLine="480"/>
        <w:jc w:val="both"/>
      </w:pPr>
      <w:r>
        <w:rPr>
          <w:rFonts w:hint="eastAsia"/>
        </w:rPr>
        <w:t>地面观测报文处理逻辑</w:t>
      </w:r>
      <w:r w:rsidRPr="008A5FC4">
        <w:t>相关的实体有：</w:t>
      </w:r>
      <w:r>
        <w:rPr>
          <w:rFonts w:hint="eastAsia"/>
        </w:rPr>
        <w:t>定时器、地面观测报文和日志</w:t>
      </w:r>
      <w:r w:rsidRPr="008A5FC4">
        <w:t>。</w:t>
      </w:r>
      <w:r>
        <w:rPr>
          <w:rFonts w:hint="eastAsia"/>
        </w:rPr>
        <w:t>定时器通过源报文文件生成报文实体及日志</w:t>
      </w:r>
      <w:r w:rsidRPr="008A5FC4">
        <w:t>，</w:t>
      </w:r>
      <w:r>
        <w:rPr>
          <w:rFonts w:hint="eastAsia"/>
        </w:rPr>
        <w:t>处理过程中日志表将记录处理的定时器序号、失败操作或成功操作，若处理失败，则报文序列号字段为</w:t>
      </w:r>
      <w:r>
        <w:rPr>
          <w:rFonts w:hint="eastAsia"/>
        </w:rPr>
        <w:t>null</w:t>
      </w:r>
      <w:r>
        <w:rPr>
          <w:rFonts w:hint="eastAsia"/>
        </w:rPr>
        <w:t>，若处理成功，则报文序列号作为外键插入日志表中，而无论失败或成功，定时器序号都将作为外键插入日志表。地面观测报文处理逻辑数据表关系</w:t>
      </w:r>
      <w:r w:rsidRPr="008A5FC4">
        <w:t>图如</w:t>
      </w:r>
      <w:r>
        <w:rPr>
          <w:rFonts w:hint="eastAsia"/>
        </w:rPr>
        <w:t>图</w:t>
      </w:r>
      <w:r>
        <w:rPr>
          <w:rFonts w:hint="eastAsia"/>
        </w:rPr>
        <w:t>2</w:t>
      </w:r>
      <w:r>
        <w:t>-2</w:t>
      </w:r>
      <w:r>
        <w:rPr>
          <w:rFonts w:hint="eastAsia"/>
        </w:rPr>
        <w:t>所示。</w:t>
      </w:r>
    </w:p>
    <w:p w14:paraId="4C0BF72C" w14:textId="77777777" w:rsidR="00A336DA" w:rsidRDefault="00804CEF" w:rsidP="00A336DA">
      <w:pPr>
        <w:pStyle w:val="affffff1"/>
      </w:pPr>
      <w:r w:rsidRPr="00120541">
        <w:rPr>
          <w:noProof/>
        </w:rPr>
        <w:object w:dxaOrig="10051" w:dyaOrig="13141" w14:anchorId="276FCC09">
          <v:shape id="_x0000_i1027" type="#_x0000_t75" alt="" style="width:308.85pt;height:404.4pt;mso-width-percent:0;mso-height-percent:0;mso-width-percent:0;mso-height-percent:0" o:ole="">
            <v:imagedata r:id="rId21" o:title=""/>
          </v:shape>
          <o:OLEObject Type="Embed" ProgID="Visio.Drawing.15" ShapeID="_x0000_i1027" DrawAspect="Content" ObjectID="_1710351863" r:id="rId22"/>
        </w:object>
      </w:r>
    </w:p>
    <w:p w14:paraId="0216415C" w14:textId="0279355D" w:rsidR="00A336DA" w:rsidRDefault="00A336DA" w:rsidP="00A336DA">
      <w:pPr>
        <w:pStyle w:val="affffff2"/>
      </w:pPr>
      <w:bookmarkStart w:id="8" w:name="_Ref8812371"/>
      <w:r>
        <w:t>图</w:t>
      </w:r>
      <w:r>
        <w:t xml:space="preserve"> </w:t>
      </w:r>
      <w:r>
        <w:t>2</w:t>
      </w:r>
      <w:r>
        <w:noBreakHyphen/>
      </w:r>
      <w:bookmarkEnd w:id="8"/>
      <w:r>
        <w:t>2</w:t>
      </w:r>
      <w:r>
        <w:t xml:space="preserve"> </w:t>
      </w:r>
      <w:r>
        <w:rPr>
          <w:rFonts w:hint="eastAsia"/>
        </w:rPr>
        <w:t>地面观测报文处理数据表关系</w:t>
      </w:r>
      <w:r w:rsidRPr="00AF2B07">
        <w:t>图</w:t>
      </w:r>
    </w:p>
    <w:p w14:paraId="2AD608E4" w14:textId="7D07BCE4" w:rsidR="00A336DA" w:rsidRDefault="00A336DA" w:rsidP="00A336DA">
      <w:pPr>
        <w:pStyle w:val="afffff6"/>
        <w:ind w:firstLine="480"/>
      </w:pPr>
      <w:r>
        <w:rPr>
          <w:rFonts w:hint="eastAsia"/>
        </w:rPr>
        <w:t>雷达报文处理逻辑</w:t>
      </w:r>
      <w:r w:rsidRPr="008A5FC4">
        <w:t>相关的实体有：</w:t>
      </w:r>
      <w:r>
        <w:rPr>
          <w:rFonts w:hint="eastAsia"/>
        </w:rPr>
        <w:t>定时器、雷达报文和日志</w:t>
      </w:r>
      <w:r w:rsidRPr="008A5FC4">
        <w:t>。</w:t>
      </w:r>
      <w:r>
        <w:rPr>
          <w:rFonts w:hint="eastAsia"/>
        </w:rPr>
        <w:t>定时器通过源报文文件生成报文实体及日志</w:t>
      </w:r>
      <w:r w:rsidRPr="008A5FC4">
        <w:t>，</w:t>
      </w:r>
      <w:r>
        <w:rPr>
          <w:rFonts w:hint="eastAsia"/>
        </w:rPr>
        <w:t>处理过程中日志表将记录处理的定时器序号、失败操作或成功操作，若处理失败，则报文序列号字段为</w:t>
      </w:r>
      <w:r>
        <w:rPr>
          <w:rFonts w:hint="eastAsia"/>
        </w:rPr>
        <w:t>null</w:t>
      </w:r>
      <w:r>
        <w:rPr>
          <w:rFonts w:hint="eastAsia"/>
        </w:rPr>
        <w:t>，若处理成功，则报文表序列号作为外键插入日志表中，而无论失败或成功，定时器序号都将作为外键插入日志表。雷达报文处理逻辑数据表关系</w:t>
      </w:r>
      <w:r w:rsidRPr="008A5FC4">
        <w:t>图如</w:t>
      </w:r>
      <w:r>
        <w:rPr>
          <w:rFonts w:hint="eastAsia"/>
        </w:rPr>
        <w:t>图</w:t>
      </w:r>
      <w:r>
        <w:rPr>
          <w:rFonts w:hint="eastAsia"/>
        </w:rPr>
        <w:t>2</w:t>
      </w:r>
      <w:r>
        <w:t>-3</w:t>
      </w:r>
      <w:r>
        <w:rPr>
          <w:rFonts w:hint="eastAsia"/>
        </w:rPr>
        <w:t>所示。</w:t>
      </w:r>
    </w:p>
    <w:p w14:paraId="701FDB95" w14:textId="77777777" w:rsidR="00A336DA" w:rsidRPr="00A80C25" w:rsidRDefault="00804CEF" w:rsidP="00A336DA">
      <w:pPr>
        <w:pStyle w:val="affffff1"/>
      </w:pPr>
      <w:r>
        <w:rPr>
          <w:noProof/>
        </w:rPr>
        <w:object w:dxaOrig="9705" w:dyaOrig="8445" w14:anchorId="3A21480B">
          <v:shape id="_x0000_i1026" type="#_x0000_t75" alt="" style="width:286.65pt;height:251pt;mso-width-percent:0;mso-height-percent:0;mso-width-percent:0;mso-height-percent:0" o:ole="">
            <v:imagedata r:id="rId23" o:title=""/>
          </v:shape>
          <o:OLEObject Type="Embed" ProgID="Visio.Drawing.15" ShapeID="_x0000_i1026" DrawAspect="Content" ObjectID="_1710351864" r:id="rId24"/>
        </w:object>
      </w:r>
    </w:p>
    <w:p w14:paraId="1137E249" w14:textId="08EDF60E" w:rsidR="00A336DA" w:rsidRPr="005A3083" w:rsidRDefault="00A336DA" w:rsidP="00A336DA">
      <w:pPr>
        <w:pStyle w:val="affffff2"/>
      </w:pPr>
      <w:bookmarkStart w:id="9" w:name="_Ref8974914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2</w:t>
      </w:r>
      <w:r>
        <w:noBreakHyphen/>
      </w:r>
      <w:bookmarkEnd w:id="9"/>
      <w:r>
        <w:t>3</w:t>
      </w:r>
      <w:r>
        <w:t xml:space="preserve"> </w:t>
      </w:r>
      <w:r w:rsidRPr="00E72922">
        <w:rPr>
          <w:rFonts w:hint="eastAsia"/>
        </w:rPr>
        <w:t>雷达报文处理逻辑数据表关系图</w:t>
      </w:r>
    </w:p>
    <w:p w14:paraId="27F0C770" w14:textId="1CC91B42" w:rsidR="00A336DA" w:rsidRPr="003068A5" w:rsidRDefault="00A336DA" w:rsidP="00A336DA">
      <w:pPr>
        <w:pStyle w:val="afffff6"/>
        <w:ind w:firstLine="480"/>
      </w:pPr>
      <w:r>
        <w:rPr>
          <w:rFonts w:hint="eastAsia"/>
        </w:rPr>
        <w:t>卫星报文处理逻辑</w:t>
      </w:r>
      <w:r w:rsidRPr="008A5FC4">
        <w:t>相关的实体有：</w:t>
      </w:r>
      <w:r>
        <w:rPr>
          <w:rFonts w:hint="eastAsia"/>
        </w:rPr>
        <w:t>定时器、卫星报文和日志</w:t>
      </w:r>
      <w:r w:rsidRPr="008A5FC4">
        <w:t>。</w:t>
      </w:r>
      <w:r>
        <w:rPr>
          <w:rFonts w:hint="eastAsia"/>
        </w:rPr>
        <w:t>定时器通过源报文文件生成报文实体及日志</w:t>
      </w:r>
      <w:r w:rsidRPr="008A5FC4">
        <w:t>，</w:t>
      </w:r>
      <w:r>
        <w:rPr>
          <w:rFonts w:hint="eastAsia"/>
        </w:rPr>
        <w:t>处理过程中日志表将记录处理的定时器序号、失败操作或成功操作，卫星报文处理逻辑数据表关系</w:t>
      </w:r>
      <w:r w:rsidRPr="008A5FC4">
        <w:t>图如</w:t>
      </w:r>
      <w:r>
        <w:rPr>
          <w:rFonts w:hint="eastAsia"/>
        </w:rPr>
        <w:t>图</w:t>
      </w:r>
      <w:r>
        <w:rPr>
          <w:rFonts w:hint="eastAsia"/>
        </w:rPr>
        <w:t>2</w:t>
      </w:r>
      <w:r>
        <w:t>-4</w:t>
      </w:r>
      <w:r>
        <w:rPr>
          <w:rFonts w:hint="eastAsia"/>
        </w:rPr>
        <w:t>所示。</w:t>
      </w:r>
    </w:p>
    <w:p w14:paraId="5B1FE103" w14:textId="77777777" w:rsidR="00A336DA" w:rsidRDefault="00804CEF" w:rsidP="00A336DA">
      <w:pPr>
        <w:pStyle w:val="affffff1"/>
      </w:pPr>
      <w:r>
        <w:rPr>
          <w:noProof/>
        </w:rPr>
        <w:object w:dxaOrig="9480" w:dyaOrig="10830" w14:anchorId="051BA857">
          <v:shape id="_x0000_i1025" type="#_x0000_t75" alt="" style="width:283.3pt;height:323.65pt;mso-width-percent:0;mso-height-percent:0;mso-width-percent:0;mso-height-percent:0" o:ole="">
            <v:imagedata r:id="rId25" o:title=""/>
          </v:shape>
          <o:OLEObject Type="Embed" ProgID="Visio.Drawing.15" ShapeID="_x0000_i1025" DrawAspect="Content" ObjectID="_1710351865" r:id="rId26"/>
        </w:object>
      </w:r>
    </w:p>
    <w:p w14:paraId="71081B4F" w14:textId="0AF565AE" w:rsidR="00A336DA" w:rsidRPr="00A80C25" w:rsidRDefault="00A336DA" w:rsidP="00A336DA">
      <w:pPr>
        <w:pStyle w:val="affffff2"/>
      </w:pPr>
      <w:bookmarkStart w:id="10" w:name="_Ref8975099"/>
      <w:r>
        <w:rPr>
          <w:rFonts w:hint="eastAsia"/>
        </w:rPr>
        <w:t>图</w:t>
      </w:r>
      <w:r>
        <w:rPr>
          <w:rFonts w:hint="eastAsia"/>
        </w:rPr>
        <w:t xml:space="preserve"> </w:t>
      </w:r>
      <w:bookmarkEnd w:id="10"/>
      <w:r>
        <w:t>2-4</w:t>
      </w:r>
      <w:r w:rsidRPr="00EB6230">
        <w:rPr>
          <w:rFonts w:hint="eastAsia"/>
        </w:rPr>
        <w:t>卫星报文处理逻辑数据表关系图</w:t>
      </w:r>
    </w:p>
    <w:p w14:paraId="0F290AB5" w14:textId="1F4A5D26" w:rsidR="004C4C9D" w:rsidRDefault="004C4C9D" w:rsidP="001942ED">
      <w:pPr>
        <w:pStyle w:val="31"/>
      </w:pPr>
      <w:r>
        <w:rPr>
          <w:rFonts w:hint="eastAsia"/>
        </w:rPr>
        <w:lastRenderedPageBreak/>
        <w:t xml:space="preserve">2.3.3 </w:t>
      </w:r>
      <w:r>
        <w:rPr>
          <w:rFonts w:hint="eastAsia"/>
        </w:rPr>
        <w:t>数据表信息</w:t>
      </w:r>
    </w:p>
    <w:p w14:paraId="4CB2CCF0" w14:textId="77777777" w:rsidR="00A336DA" w:rsidRPr="00A336DA" w:rsidRDefault="00A336DA" w:rsidP="00A336DA">
      <w:pPr>
        <w:ind w:firstLineChars="200" w:firstLine="480"/>
        <w:jc w:val="both"/>
        <w:rPr>
          <w:rFonts w:hint="eastAsia"/>
          <w:color w:val="000000"/>
        </w:rPr>
      </w:pPr>
      <w:r w:rsidRPr="00991F0B">
        <w:t>该</w:t>
      </w:r>
      <w:r w:rsidRPr="00991F0B">
        <w:rPr>
          <w:rFonts w:hint="eastAsia"/>
        </w:rPr>
        <w:t>系统</w:t>
      </w:r>
      <w:r w:rsidRPr="00991F0B">
        <w:t>数据表包括：用户表、</w:t>
      </w:r>
      <w:r w:rsidRPr="00991F0B">
        <w:rPr>
          <w:rFonts w:hint="eastAsia"/>
        </w:rPr>
        <w:t>定时器表</w:t>
      </w:r>
      <w:r w:rsidRPr="00991F0B">
        <w:t>、</w:t>
      </w:r>
      <w:r>
        <w:rPr>
          <w:rFonts w:hint="eastAsia"/>
        </w:rPr>
        <w:t>日志</w:t>
      </w:r>
      <w:r w:rsidRPr="00991F0B">
        <w:rPr>
          <w:rFonts w:hint="eastAsia"/>
        </w:rPr>
        <w:t>表、地面观测报文表、雷达产品表、卫星产品表</w:t>
      </w:r>
      <w:r w:rsidRPr="00991F0B">
        <w:t>。各个数据表</w:t>
      </w:r>
      <w:r w:rsidRPr="00A336DA">
        <w:t>说明</w:t>
      </w:r>
      <w:r w:rsidRPr="00A336DA">
        <w:rPr>
          <w:rFonts w:hint="eastAsia"/>
        </w:rPr>
        <w:t>及表结构</w:t>
      </w:r>
      <w:r w:rsidRPr="00991F0B">
        <w:rPr>
          <w:rFonts w:hint="eastAsia"/>
        </w:rPr>
        <w:t>如</w:t>
      </w:r>
      <w:r w:rsidRPr="00991F0B">
        <w:t>下：</w:t>
      </w:r>
    </w:p>
    <w:p w14:paraId="5E99149C" w14:textId="6A62E6C8" w:rsidR="00AA11B1" w:rsidRPr="0008208A" w:rsidRDefault="00AA11B1" w:rsidP="0008208A">
      <w:pPr>
        <w:jc w:val="center"/>
        <w:rPr>
          <w:color w:val="000000"/>
          <w:sz w:val="21"/>
          <w:szCs w:val="21"/>
        </w:rPr>
      </w:pPr>
      <w:r w:rsidRPr="0008208A">
        <w:rPr>
          <w:rFonts w:hint="eastAsia"/>
          <w:color w:val="000000"/>
          <w:sz w:val="21"/>
          <w:szCs w:val="21"/>
        </w:rPr>
        <w:t>表</w:t>
      </w:r>
      <w:r w:rsidR="00877664">
        <w:rPr>
          <w:color w:val="000000"/>
          <w:sz w:val="21"/>
          <w:szCs w:val="21"/>
        </w:rPr>
        <w:t>2</w:t>
      </w:r>
      <w:r w:rsidRPr="0008208A">
        <w:rPr>
          <w:color w:val="000000"/>
          <w:sz w:val="21"/>
          <w:szCs w:val="21"/>
        </w:rPr>
        <w:noBreakHyphen/>
      </w:r>
      <w:r w:rsidRPr="0008208A">
        <w:rPr>
          <w:color w:val="000000"/>
          <w:sz w:val="21"/>
          <w:szCs w:val="21"/>
        </w:rPr>
        <w:fldChar w:fldCharType="begin"/>
      </w:r>
      <w:r w:rsidRPr="0008208A">
        <w:rPr>
          <w:color w:val="000000"/>
          <w:sz w:val="21"/>
          <w:szCs w:val="21"/>
        </w:rPr>
        <w:instrText xml:space="preserve"> </w:instrText>
      </w:r>
      <w:r w:rsidRPr="0008208A">
        <w:rPr>
          <w:rFonts w:hint="eastAsia"/>
          <w:color w:val="000000"/>
          <w:sz w:val="21"/>
          <w:szCs w:val="21"/>
        </w:rPr>
        <w:instrText xml:space="preserve">SEQ </w:instrText>
      </w:r>
      <w:r w:rsidRPr="0008208A">
        <w:rPr>
          <w:rFonts w:hint="eastAsia"/>
          <w:color w:val="000000"/>
          <w:sz w:val="21"/>
          <w:szCs w:val="21"/>
        </w:rPr>
        <w:instrText>表</w:instrText>
      </w:r>
      <w:r w:rsidRPr="0008208A">
        <w:rPr>
          <w:rFonts w:hint="eastAsia"/>
          <w:color w:val="000000"/>
          <w:sz w:val="21"/>
          <w:szCs w:val="21"/>
        </w:rPr>
        <w:instrText xml:space="preserve"> \* ARABIC \s 1</w:instrText>
      </w:r>
      <w:r w:rsidRPr="0008208A">
        <w:rPr>
          <w:color w:val="000000"/>
          <w:sz w:val="21"/>
          <w:szCs w:val="21"/>
        </w:rPr>
        <w:instrText xml:space="preserve"> </w:instrText>
      </w:r>
      <w:r w:rsidRPr="0008208A">
        <w:rPr>
          <w:color w:val="000000"/>
          <w:sz w:val="21"/>
          <w:szCs w:val="21"/>
        </w:rPr>
        <w:fldChar w:fldCharType="separate"/>
      </w:r>
      <w:r w:rsidRPr="0008208A">
        <w:rPr>
          <w:color w:val="000000"/>
          <w:sz w:val="21"/>
          <w:szCs w:val="21"/>
        </w:rPr>
        <w:t>1</w:t>
      </w:r>
      <w:r w:rsidRPr="0008208A">
        <w:rPr>
          <w:color w:val="000000"/>
          <w:sz w:val="21"/>
          <w:szCs w:val="21"/>
        </w:rPr>
        <w:fldChar w:fldCharType="end"/>
      </w:r>
      <w:r w:rsidRPr="0008208A">
        <w:rPr>
          <w:color w:val="000000"/>
          <w:sz w:val="21"/>
          <w:szCs w:val="21"/>
        </w:rPr>
        <w:t xml:space="preserve"> </w:t>
      </w:r>
      <w:r w:rsidRPr="0008208A">
        <w:rPr>
          <w:rFonts w:hint="eastAsia"/>
          <w:color w:val="000000"/>
          <w:sz w:val="21"/>
          <w:szCs w:val="21"/>
        </w:rPr>
        <w:t>表清单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811"/>
        <w:gridCol w:w="2262"/>
        <w:gridCol w:w="3171"/>
        <w:gridCol w:w="2062"/>
      </w:tblGrid>
      <w:tr w:rsidR="00AA11B1" w:rsidRPr="00F264C2" w14:paraId="4BF6D9AF" w14:textId="77777777" w:rsidTr="00A336DA">
        <w:tc>
          <w:tcPr>
            <w:tcW w:w="811" w:type="dxa"/>
            <w:shd w:val="clear" w:color="auto" w:fill="E6E6E6"/>
          </w:tcPr>
          <w:p w14:paraId="31B890C9" w14:textId="77777777" w:rsidR="00AA11B1" w:rsidRPr="00F47DD9" w:rsidRDefault="00AA11B1" w:rsidP="000B74A1">
            <w:pPr>
              <w:jc w:val="center"/>
              <w:rPr>
                <w:b/>
                <w:sz w:val="21"/>
                <w:szCs w:val="21"/>
              </w:rPr>
            </w:pPr>
            <w:r w:rsidRPr="00F47DD9"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2262" w:type="dxa"/>
            <w:shd w:val="clear" w:color="auto" w:fill="E6E6E6"/>
          </w:tcPr>
          <w:p w14:paraId="10973DB3" w14:textId="77777777" w:rsidR="00AA11B1" w:rsidRPr="00F47DD9" w:rsidRDefault="00AA11B1" w:rsidP="000B74A1">
            <w:pPr>
              <w:jc w:val="center"/>
              <w:rPr>
                <w:b/>
                <w:sz w:val="21"/>
                <w:szCs w:val="21"/>
              </w:rPr>
            </w:pPr>
            <w:r w:rsidRPr="00F47DD9">
              <w:rPr>
                <w:rFonts w:hint="eastAsia"/>
                <w:b/>
                <w:sz w:val="21"/>
                <w:szCs w:val="21"/>
              </w:rPr>
              <w:t>中文名称</w:t>
            </w:r>
          </w:p>
        </w:tc>
        <w:tc>
          <w:tcPr>
            <w:tcW w:w="3171" w:type="dxa"/>
            <w:shd w:val="clear" w:color="auto" w:fill="E6E6E6"/>
          </w:tcPr>
          <w:p w14:paraId="1526A4DE" w14:textId="77777777" w:rsidR="00AA11B1" w:rsidRPr="00F47DD9" w:rsidRDefault="00AA11B1" w:rsidP="000B74A1">
            <w:pPr>
              <w:jc w:val="center"/>
              <w:rPr>
                <w:b/>
                <w:sz w:val="21"/>
                <w:szCs w:val="21"/>
              </w:rPr>
            </w:pPr>
            <w:r w:rsidRPr="00F47DD9">
              <w:rPr>
                <w:rFonts w:hint="eastAsia"/>
                <w:b/>
                <w:sz w:val="21"/>
                <w:szCs w:val="21"/>
              </w:rPr>
              <w:t>物理表名</w:t>
            </w:r>
          </w:p>
        </w:tc>
        <w:tc>
          <w:tcPr>
            <w:tcW w:w="2062" w:type="dxa"/>
            <w:shd w:val="clear" w:color="auto" w:fill="E6E6E6"/>
          </w:tcPr>
          <w:p w14:paraId="068F8BE7" w14:textId="77777777" w:rsidR="00AA11B1" w:rsidRPr="00F47DD9" w:rsidRDefault="00AA11B1" w:rsidP="000B74A1">
            <w:pPr>
              <w:jc w:val="center"/>
              <w:rPr>
                <w:b/>
                <w:sz w:val="21"/>
                <w:szCs w:val="21"/>
              </w:rPr>
            </w:pPr>
            <w:r w:rsidRPr="00F47DD9">
              <w:rPr>
                <w:rFonts w:hint="eastAsia"/>
                <w:b/>
                <w:sz w:val="21"/>
                <w:szCs w:val="21"/>
              </w:rPr>
              <w:t>备注</w:t>
            </w:r>
          </w:p>
        </w:tc>
      </w:tr>
      <w:tr w:rsidR="00A336DA" w14:paraId="4D1376E8" w14:textId="77777777" w:rsidTr="00A336DA">
        <w:tc>
          <w:tcPr>
            <w:tcW w:w="811" w:type="dxa"/>
          </w:tcPr>
          <w:p w14:paraId="5809F453" w14:textId="77777777" w:rsidR="00A336DA" w:rsidRPr="00F47DD9" w:rsidRDefault="00A336DA" w:rsidP="00A336DA">
            <w:pPr>
              <w:rPr>
                <w:sz w:val="21"/>
                <w:szCs w:val="21"/>
              </w:rPr>
            </w:pPr>
            <w:r w:rsidRPr="00F47DD9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262" w:type="dxa"/>
          </w:tcPr>
          <w:p w14:paraId="10EF079F" w14:textId="44DDD1B1" w:rsidR="00A336DA" w:rsidRPr="00F47DD9" w:rsidRDefault="00A336DA" w:rsidP="00A336DA">
            <w:pPr>
              <w:rPr>
                <w:sz w:val="21"/>
                <w:szCs w:val="21"/>
              </w:rPr>
            </w:pPr>
            <w:r w:rsidRPr="00A336DA">
              <w:rPr>
                <w:rFonts w:hint="eastAsia"/>
                <w:sz w:val="21"/>
                <w:szCs w:val="21"/>
              </w:rPr>
              <w:t>用户表</w:t>
            </w:r>
          </w:p>
        </w:tc>
        <w:tc>
          <w:tcPr>
            <w:tcW w:w="3171" w:type="dxa"/>
          </w:tcPr>
          <w:p w14:paraId="3D040EB7" w14:textId="41702E90" w:rsidR="00A336DA" w:rsidRPr="00F47DD9" w:rsidRDefault="00A336DA" w:rsidP="00A336DA">
            <w:pPr>
              <w:rPr>
                <w:sz w:val="21"/>
                <w:szCs w:val="21"/>
              </w:rPr>
            </w:pPr>
            <w:r w:rsidRPr="00A336DA">
              <w:rPr>
                <w:sz w:val="21"/>
                <w:szCs w:val="21"/>
              </w:rPr>
              <w:t>MANAGER</w:t>
            </w:r>
          </w:p>
        </w:tc>
        <w:tc>
          <w:tcPr>
            <w:tcW w:w="2062" w:type="dxa"/>
          </w:tcPr>
          <w:p w14:paraId="5FB565E9" w14:textId="77777777" w:rsidR="00A336DA" w:rsidRPr="00F47DD9" w:rsidRDefault="00A336DA" w:rsidP="00A336DA">
            <w:pPr>
              <w:rPr>
                <w:sz w:val="21"/>
                <w:szCs w:val="21"/>
              </w:rPr>
            </w:pPr>
          </w:p>
        </w:tc>
      </w:tr>
      <w:tr w:rsidR="00A336DA" w14:paraId="38889FF8" w14:textId="77777777" w:rsidTr="00A336DA">
        <w:tc>
          <w:tcPr>
            <w:tcW w:w="811" w:type="dxa"/>
          </w:tcPr>
          <w:p w14:paraId="7EC58542" w14:textId="77777777" w:rsidR="00A336DA" w:rsidRPr="00F47DD9" w:rsidRDefault="00A336DA" w:rsidP="00A336DA">
            <w:pPr>
              <w:rPr>
                <w:sz w:val="21"/>
                <w:szCs w:val="21"/>
              </w:rPr>
            </w:pPr>
            <w:r w:rsidRPr="00F47DD9">
              <w:rPr>
                <w:sz w:val="21"/>
                <w:szCs w:val="21"/>
              </w:rPr>
              <w:t>2</w:t>
            </w:r>
          </w:p>
        </w:tc>
        <w:tc>
          <w:tcPr>
            <w:tcW w:w="2262" w:type="dxa"/>
          </w:tcPr>
          <w:p w14:paraId="7A963327" w14:textId="436FEEBF" w:rsidR="00A336DA" w:rsidRPr="00F47DD9" w:rsidRDefault="00A336DA" w:rsidP="00A336DA">
            <w:pPr>
              <w:rPr>
                <w:sz w:val="21"/>
                <w:szCs w:val="21"/>
              </w:rPr>
            </w:pPr>
            <w:r w:rsidRPr="00A336DA">
              <w:rPr>
                <w:rFonts w:hint="eastAsia"/>
                <w:sz w:val="21"/>
                <w:szCs w:val="21"/>
              </w:rPr>
              <w:t>定时器表</w:t>
            </w:r>
          </w:p>
        </w:tc>
        <w:tc>
          <w:tcPr>
            <w:tcW w:w="3171" w:type="dxa"/>
          </w:tcPr>
          <w:p w14:paraId="6F355ADF" w14:textId="68370510" w:rsidR="00A336DA" w:rsidRPr="00F47DD9" w:rsidRDefault="00A336DA" w:rsidP="00A336DA">
            <w:pPr>
              <w:rPr>
                <w:sz w:val="21"/>
                <w:szCs w:val="21"/>
              </w:rPr>
            </w:pPr>
            <w:r w:rsidRPr="00A336DA">
              <w:rPr>
                <w:sz w:val="21"/>
                <w:szCs w:val="21"/>
              </w:rPr>
              <w:t>TIMER</w:t>
            </w:r>
          </w:p>
        </w:tc>
        <w:tc>
          <w:tcPr>
            <w:tcW w:w="2062" w:type="dxa"/>
          </w:tcPr>
          <w:p w14:paraId="6CEC1904" w14:textId="77777777" w:rsidR="00A336DA" w:rsidRPr="00F47DD9" w:rsidRDefault="00A336DA" w:rsidP="00A336DA">
            <w:pPr>
              <w:rPr>
                <w:sz w:val="21"/>
                <w:szCs w:val="21"/>
              </w:rPr>
            </w:pPr>
          </w:p>
        </w:tc>
      </w:tr>
      <w:tr w:rsidR="00A336DA" w14:paraId="673B782C" w14:textId="77777777" w:rsidTr="00A336DA">
        <w:tc>
          <w:tcPr>
            <w:tcW w:w="811" w:type="dxa"/>
          </w:tcPr>
          <w:p w14:paraId="6C6DCE20" w14:textId="77777777" w:rsidR="00A336DA" w:rsidRPr="00F47DD9" w:rsidRDefault="00A336DA" w:rsidP="00A336DA">
            <w:pPr>
              <w:rPr>
                <w:sz w:val="21"/>
                <w:szCs w:val="21"/>
              </w:rPr>
            </w:pPr>
            <w:r w:rsidRPr="00F47DD9">
              <w:rPr>
                <w:sz w:val="21"/>
                <w:szCs w:val="21"/>
              </w:rPr>
              <w:t>3</w:t>
            </w:r>
          </w:p>
        </w:tc>
        <w:tc>
          <w:tcPr>
            <w:tcW w:w="2262" w:type="dxa"/>
          </w:tcPr>
          <w:p w14:paraId="4B898415" w14:textId="4678B88B" w:rsidR="00A336DA" w:rsidRPr="00F47DD9" w:rsidRDefault="00A336DA" w:rsidP="00A336DA">
            <w:pPr>
              <w:rPr>
                <w:sz w:val="21"/>
                <w:szCs w:val="21"/>
              </w:rPr>
            </w:pPr>
            <w:r w:rsidRPr="00A336DA">
              <w:rPr>
                <w:rFonts w:hint="eastAsia"/>
                <w:sz w:val="21"/>
                <w:szCs w:val="21"/>
              </w:rPr>
              <w:t>日志表</w:t>
            </w:r>
          </w:p>
        </w:tc>
        <w:tc>
          <w:tcPr>
            <w:tcW w:w="3171" w:type="dxa"/>
          </w:tcPr>
          <w:p w14:paraId="759CE72D" w14:textId="6EC7C5F4" w:rsidR="00A336DA" w:rsidRPr="00F47DD9" w:rsidRDefault="00A336DA" w:rsidP="00A336DA">
            <w:pPr>
              <w:rPr>
                <w:sz w:val="21"/>
                <w:szCs w:val="21"/>
              </w:rPr>
            </w:pPr>
            <w:r w:rsidRPr="00A336DA">
              <w:rPr>
                <w:sz w:val="21"/>
                <w:szCs w:val="21"/>
              </w:rPr>
              <w:t>RECORD</w:t>
            </w:r>
          </w:p>
        </w:tc>
        <w:tc>
          <w:tcPr>
            <w:tcW w:w="2062" w:type="dxa"/>
          </w:tcPr>
          <w:p w14:paraId="1F5DA97A" w14:textId="77777777" w:rsidR="00A336DA" w:rsidRPr="00F47DD9" w:rsidRDefault="00A336DA" w:rsidP="00A336DA">
            <w:pPr>
              <w:rPr>
                <w:sz w:val="21"/>
                <w:szCs w:val="21"/>
              </w:rPr>
            </w:pPr>
          </w:p>
        </w:tc>
      </w:tr>
      <w:tr w:rsidR="00A336DA" w14:paraId="4BFA5690" w14:textId="77777777" w:rsidTr="00A336DA">
        <w:tc>
          <w:tcPr>
            <w:tcW w:w="811" w:type="dxa"/>
          </w:tcPr>
          <w:p w14:paraId="6F7E1B6E" w14:textId="77777777" w:rsidR="00A336DA" w:rsidRPr="00F47DD9" w:rsidRDefault="00A336DA" w:rsidP="00A336DA">
            <w:pPr>
              <w:rPr>
                <w:sz w:val="21"/>
                <w:szCs w:val="21"/>
              </w:rPr>
            </w:pPr>
            <w:r w:rsidRPr="00F47DD9">
              <w:rPr>
                <w:sz w:val="21"/>
                <w:szCs w:val="21"/>
              </w:rPr>
              <w:t>4</w:t>
            </w:r>
          </w:p>
        </w:tc>
        <w:tc>
          <w:tcPr>
            <w:tcW w:w="2262" w:type="dxa"/>
          </w:tcPr>
          <w:p w14:paraId="53EF36EF" w14:textId="2EFA5407" w:rsidR="00A336DA" w:rsidRPr="00F47DD9" w:rsidRDefault="00A336DA" w:rsidP="00A336DA">
            <w:pPr>
              <w:rPr>
                <w:sz w:val="21"/>
                <w:szCs w:val="21"/>
              </w:rPr>
            </w:pPr>
            <w:r w:rsidRPr="00A336DA">
              <w:rPr>
                <w:rFonts w:hint="eastAsia"/>
                <w:sz w:val="21"/>
                <w:szCs w:val="21"/>
              </w:rPr>
              <w:t>地面观测信息表</w:t>
            </w:r>
          </w:p>
        </w:tc>
        <w:tc>
          <w:tcPr>
            <w:tcW w:w="3171" w:type="dxa"/>
          </w:tcPr>
          <w:p w14:paraId="1B1B3EED" w14:textId="7F1C73E5" w:rsidR="00A336DA" w:rsidRPr="00F47DD9" w:rsidRDefault="00A336DA" w:rsidP="00A336DA">
            <w:pPr>
              <w:rPr>
                <w:sz w:val="21"/>
                <w:szCs w:val="21"/>
              </w:rPr>
            </w:pPr>
            <w:r w:rsidRPr="00A336DA">
              <w:rPr>
                <w:sz w:val="21"/>
                <w:szCs w:val="21"/>
              </w:rPr>
              <w:t>SURFACE_OBS_INFO</w:t>
            </w:r>
          </w:p>
        </w:tc>
        <w:tc>
          <w:tcPr>
            <w:tcW w:w="2062" w:type="dxa"/>
          </w:tcPr>
          <w:p w14:paraId="7F49C43D" w14:textId="77777777" w:rsidR="00A336DA" w:rsidRPr="00F47DD9" w:rsidRDefault="00A336DA" w:rsidP="00A336DA">
            <w:pPr>
              <w:rPr>
                <w:sz w:val="21"/>
                <w:szCs w:val="21"/>
              </w:rPr>
            </w:pPr>
          </w:p>
        </w:tc>
      </w:tr>
      <w:tr w:rsidR="00A336DA" w14:paraId="7644A0B7" w14:textId="77777777" w:rsidTr="00A336DA">
        <w:tc>
          <w:tcPr>
            <w:tcW w:w="811" w:type="dxa"/>
          </w:tcPr>
          <w:p w14:paraId="5DD7BCA2" w14:textId="77777777" w:rsidR="00A336DA" w:rsidRPr="00F47DD9" w:rsidRDefault="00A336DA" w:rsidP="00A336DA">
            <w:pPr>
              <w:rPr>
                <w:sz w:val="21"/>
                <w:szCs w:val="21"/>
              </w:rPr>
            </w:pPr>
            <w:r w:rsidRPr="00F47DD9">
              <w:rPr>
                <w:sz w:val="21"/>
                <w:szCs w:val="21"/>
              </w:rPr>
              <w:t>5</w:t>
            </w:r>
          </w:p>
        </w:tc>
        <w:tc>
          <w:tcPr>
            <w:tcW w:w="2262" w:type="dxa"/>
          </w:tcPr>
          <w:p w14:paraId="386C8964" w14:textId="14A54A24" w:rsidR="00A336DA" w:rsidRPr="00F47DD9" w:rsidRDefault="00A336DA" w:rsidP="00A336DA">
            <w:pPr>
              <w:rPr>
                <w:sz w:val="21"/>
                <w:szCs w:val="21"/>
              </w:rPr>
            </w:pPr>
            <w:r w:rsidRPr="00A336DA">
              <w:rPr>
                <w:rFonts w:hint="eastAsia"/>
                <w:sz w:val="21"/>
                <w:szCs w:val="21"/>
              </w:rPr>
              <w:t>雷达产品信息表</w:t>
            </w:r>
          </w:p>
        </w:tc>
        <w:tc>
          <w:tcPr>
            <w:tcW w:w="3171" w:type="dxa"/>
          </w:tcPr>
          <w:p w14:paraId="36DF8271" w14:textId="1D866005" w:rsidR="00A336DA" w:rsidRPr="00F47DD9" w:rsidRDefault="00A336DA" w:rsidP="00A336DA">
            <w:pPr>
              <w:rPr>
                <w:sz w:val="21"/>
                <w:szCs w:val="21"/>
              </w:rPr>
            </w:pPr>
            <w:r w:rsidRPr="00A336DA">
              <w:rPr>
                <w:sz w:val="21"/>
                <w:szCs w:val="21"/>
              </w:rPr>
              <w:t>RADAR_INFO</w:t>
            </w:r>
          </w:p>
        </w:tc>
        <w:tc>
          <w:tcPr>
            <w:tcW w:w="2062" w:type="dxa"/>
          </w:tcPr>
          <w:p w14:paraId="379BFCF9" w14:textId="77777777" w:rsidR="00A336DA" w:rsidRPr="00F47DD9" w:rsidRDefault="00A336DA" w:rsidP="00A336DA">
            <w:pPr>
              <w:rPr>
                <w:sz w:val="21"/>
                <w:szCs w:val="21"/>
              </w:rPr>
            </w:pPr>
          </w:p>
        </w:tc>
      </w:tr>
      <w:tr w:rsidR="00A336DA" w14:paraId="180DE4CB" w14:textId="77777777" w:rsidTr="00A336DA">
        <w:tc>
          <w:tcPr>
            <w:tcW w:w="811" w:type="dxa"/>
          </w:tcPr>
          <w:p w14:paraId="41D67887" w14:textId="77777777" w:rsidR="00A336DA" w:rsidRPr="00F47DD9" w:rsidRDefault="00A336DA" w:rsidP="00A336DA">
            <w:pPr>
              <w:rPr>
                <w:sz w:val="21"/>
                <w:szCs w:val="21"/>
              </w:rPr>
            </w:pPr>
            <w:r w:rsidRPr="00F47DD9">
              <w:rPr>
                <w:sz w:val="21"/>
                <w:szCs w:val="21"/>
              </w:rPr>
              <w:t>6</w:t>
            </w:r>
          </w:p>
        </w:tc>
        <w:tc>
          <w:tcPr>
            <w:tcW w:w="2262" w:type="dxa"/>
          </w:tcPr>
          <w:p w14:paraId="5BDAAA2F" w14:textId="1A46E09E" w:rsidR="00A336DA" w:rsidRPr="00F47DD9" w:rsidRDefault="00A336DA" w:rsidP="00A336DA">
            <w:pPr>
              <w:rPr>
                <w:sz w:val="21"/>
                <w:szCs w:val="21"/>
              </w:rPr>
            </w:pPr>
            <w:r w:rsidRPr="00A336DA">
              <w:rPr>
                <w:rFonts w:hint="eastAsia"/>
                <w:sz w:val="21"/>
                <w:szCs w:val="21"/>
              </w:rPr>
              <w:t>卫星产品信息表</w:t>
            </w:r>
          </w:p>
        </w:tc>
        <w:tc>
          <w:tcPr>
            <w:tcW w:w="3171" w:type="dxa"/>
          </w:tcPr>
          <w:p w14:paraId="6EBFB06D" w14:textId="71DE11DE" w:rsidR="00A336DA" w:rsidRPr="00F47DD9" w:rsidRDefault="00A336DA" w:rsidP="00A336DA">
            <w:pPr>
              <w:rPr>
                <w:sz w:val="21"/>
                <w:szCs w:val="21"/>
              </w:rPr>
            </w:pPr>
            <w:r w:rsidRPr="00A336DA">
              <w:rPr>
                <w:sz w:val="21"/>
                <w:szCs w:val="21"/>
              </w:rPr>
              <w:t>SATELLITE_INFO</w:t>
            </w:r>
          </w:p>
        </w:tc>
        <w:tc>
          <w:tcPr>
            <w:tcW w:w="2062" w:type="dxa"/>
          </w:tcPr>
          <w:p w14:paraId="4AE04041" w14:textId="77777777" w:rsidR="00A336DA" w:rsidRPr="00F47DD9" w:rsidRDefault="00A336DA" w:rsidP="00A336DA">
            <w:pPr>
              <w:rPr>
                <w:sz w:val="21"/>
                <w:szCs w:val="21"/>
              </w:rPr>
            </w:pPr>
          </w:p>
        </w:tc>
      </w:tr>
    </w:tbl>
    <w:p w14:paraId="7BB2E1AE" w14:textId="410D864D" w:rsidR="00AA11B1" w:rsidRPr="00A336DA" w:rsidRDefault="00A336DA" w:rsidP="00AA11B1">
      <w:pPr>
        <w:pStyle w:val="afffff6"/>
        <w:ind w:firstLine="480"/>
      </w:pPr>
      <w:commentRangeStart w:id="11"/>
      <w:r w:rsidRPr="00991F0B">
        <w:t>用户表（</w:t>
      </w:r>
      <w:r w:rsidRPr="00991F0B">
        <w:t>MANAGER</w:t>
      </w:r>
      <w:r w:rsidRPr="00991F0B">
        <w:t>）：用户表用于存放管理员的基本信息。用户表结构如</w:t>
      </w:r>
      <w:r>
        <w:rPr>
          <w:rFonts w:hint="eastAsia"/>
        </w:rPr>
        <w:t>表</w:t>
      </w:r>
      <w:r>
        <w:rPr>
          <w:rFonts w:hint="eastAsia"/>
        </w:rPr>
        <w:t>2</w:t>
      </w:r>
      <w:r>
        <w:t>-2</w:t>
      </w:r>
      <w:r>
        <w:rPr>
          <w:rFonts w:hint="eastAsia"/>
        </w:rPr>
        <w:t>所示</w:t>
      </w:r>
      <w:commentRangeEnd w:id="11"/>
      <w:r>
        <w:rPr>
          <w:rStyle w:val="afffff5"/>
        </w:rPr>
        <w:commentReference w:id="11"/>
      </w:r>
      <w:r>
        <w:rPr>
          <w:rFonts w:hint="eastAsia"/>
        </w:rPr>
        <w:t>。</w:t>
      </w:r>
    </w:p>
    <w:p w14:paraId="1888C421" w14:textId="6498BCBB" w:rsidR="00AA11B1" w:rsidRPr="0008208A" w:rsidRDefault="00AA11B1" w:rsidP="0008208A">
      <w:pPr>
        <w:jc w:val="center"/>
        <w:rPr>
          <w:color w:val="000000"/>
          <w:sz w:val="21"/>
          <w:szCs w:val="21"/>
        </w:rPr>
      </w:pPr>
      <w:r w:rsidRPr="0008208A">
        <w:rPr>
          <w:rFonts w:hint="eastAsia"/>
          <w:color w:val="000000"/>
          <w:sz w:val="21"/>
          <w:szCs w:val="21"/>
        </w:rPr>
        <w:t>表</w:t>
      </w:r>
      <w:r w:rsidR="00877664">
        <w:rPr>
          <w:color w:val="000000"/>
          <w:sz w:val="21"/>
          <w:szCs w:val="21"/>
        </w:rPr>
        <w:t>2</w:t>
      </w:r>
      <w:r w:rsidRPr="0008208A">
        <w:rPr>
          <w:color w:val="000000"/>
          <w:sz w:val="21"/>
          <w:szCs w:val="21"/>
        </w:rPr>
        <w:noBreakHyphen/>
      </w:r>
      <w:r w:rsidRPr="0008208A">
        <w:rPr>
          <w:color w:val="000000"/>
          <w:sz w:val="21"/>
          <w:szCs w:val="21"/>
        </w:rPr>
        <w:fldChar w:fldCharType="begin"/>
      </w:r>
      <w:r w:rsidRPr="0008208A">
        <w:rPr>
          <w:color w:val="000000"/>
          <w:sz w:val="21"/>
          <w:szCs w:val="21"/>
        </w:rPr>
        <w:instrText xml:space="preserve"> </w:instrText>
      </w:r>
      <w:r w:rsidRPr="0008208A">
        <w:rPr>
          <w:rFonts w:hint="eastAsia"/>
          <w:color w:val="000000"/>
          <w:sz w:val="21"/>
          <w:szCs w:val="21"/>
        </w:rPr>
        <w:instrText xml:space="preserve">SEQ </w:instrText>
      </w:r>
      <w:r w:rsidRPr="0008208A">
        <w:rPr>
          <w:rFonts w:hint="eastAsia"/>
          <w:color w:val="000000"/>
          <w:sz w:val="21"/>
          <w:szCs w:val="21"/>
        </w:rPr>
        <w:instrText>表</w:instrText>
      </w:r>
      <w:r w:rsidRPr="0008208A">
        <w:rPr>
          <w:rFonts w:hint="eastAsia"/>
          <w:color w:val="000000"/>
          <w:sz w:val="21"/>
          <w:szCs w:val="21"/>
        </w:rPr>
        <w:instrText xml:space="preserve"> \* ARABIC \s 1</w:instrText>
      </w:r>
      <w:r w:rsidRPr="0008208A">
        <w:rPr>
          <w:color w:val="000000"/>
          <w:sz w:val="21"/>
          <w:szCs w:val="21"/>
        </w:rPr>
        <w:instrText xml:space="preserve"> </w:instrText>
      </w:r>
      <w:r w:rsidRPr="0008208A">
        <w:rPr>
          <w:color w:val="000000"/>
          <w:sz w:val="21"/>
          <w:szCs w:val="21"/>
        </w:rPr>
        <w:fldChar w:fldCharType="separate"/>
      </w:r>
      <w:r w:rsidRPr="0008208A">
        <w:rPr>
          <w:color w:val="000000"/>
          <w:sz w:val="21"/>
          <w:szCs w:val="21"/>
        </w:rPr>
        <w:t>2</w:t>
      </w:r>
      <w:r w:rsidRPr="0008208A">
        <w:rPr>
          <w:color w:val="000000"/>
          <w:sz w:val="21"/>
          <w:szCs w:val="21"/>
        </w:rPr>
        <w:fldChar w:fldCharType="end"/>
      </w:r>
      <w:r w:rsidRPr="0008208A">
        <w:rPr>
          <w:color w:val="000000"/>
          <w:sz w:val="21"/>
          <w:szCs w:val="21"/>
        </w:rPr>
        <w:t xml:space="preserve"> </w:t>
      </w:r>
      <w:r w:rsidR="00A336DA" w:rsidRPr="00A336DA">
        <w:rPr>
          <w:rFonts w:hint="eastAsia"/>
          <w:color w:val="000000"/>
          <w:sz w:val="21"/>
          <w:szCs w:val="21"/>
        </w:rPr>
        <w:t>用户表</w:t>
      </w:r>
    </w:p>
    <w:tbl>
      <w:tblPr>
        <w:tblW w:w="513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2"/>
        <w:gridCol w:w="460"/>
        <w:gridCol w:w="1085"/>
        <w:gridCol w:w="1418"/>
        <w:gridCol w:w="1671"/>
        <w:gridCol w:w="1034"/>
        <w:gridCol w:w="2179"/>
      </w:tblGrid>
      <w:tr w:rsidR="00AA11B1" w:rsidRPr="00467B9A" w14:paraId="446D264F" w14:textId="77777777" w:rsidTr="00A336DA">
        <w:tc>
          <w:tcPr>
            <w:tcW w:w="694" w:type="pct"/>
            <w:gridSpan w:val="2"/>
            <w:tcBorders>
              <w:bottom w:val="single" w:sz="2" w:space="0" w:color="000000"/>
              <w:right w:val="single" w:sz="2" w:space="0" w:color="000000"/>
            </w:tcBorders>
          </w:tcPr>
          <w:p w14:paraId="51D8D977" w14:textId="77777777" w:rsidR="00AA11B1" w:rsidRPr="0008208A" w:rsidRDefault="00AA11B1" w:rsidP="000B74A1">
            <w:pPr>
              <w:rPr>
                <w:b/>
                <w:sz w:val="21"/>
                <w:szCs w:val="21"/>
              </w:rPr>
            </w:pPr>
            <w:r w:rsidRPr="0008208A">
              <w:rPr>
                <w:rFonts w:hint="eastAsia"/>
                <w:b/>
                <w:sz w:val="21"/>
                <w:szCs w:val="21"/>
              </w:rPr>
              <w:t>中文名称</w:t>
            </w:r>
          </w:p>
        </w:tc>
        <w:tc>
          <w:tcPr>
            <w:tcW w:w="4306" w:type="pct"/>
            <w:gridSpan w:val="5"/>
            <w:tcBorders>
              <w:left w:val="single" w:sz="2" w:space="0" w:color="000000"/>
              <w:bottom w:val="single" w:sz="2" w:space="0" w:color="000000"/>
            </w:tcBorders>
          </w:tcPr>
          <w:p w14:paraId="071B7BE8" w14:textId="0F8706C9" w:rsidR="00AA11B1" w:rsidRPr="0008208A" w:rsidRDefault="00A336DA" w:rsidP="000B74A1">
            <w:pPr>
              <w:rPr>
                <w:sz w:val="21"/>
                <w:szCs w:val="21"/>
              </w:rPr>
            </w:pPr>
            <w:r w:rsidRPr="00A336DA">
              <w:rPr>
                <w:rFonts w:hint="eastAsia"/>
                <w:sz w:val="21"/>
                <w:szCs w:val="21"/>
              </w:rPr>
              <w:t>用户表</w:t>
            </w:r>
          </w:p>
        </w:tc>
      </w:tr>
      <w:tr w:rsidR="00AA11B1" w:rsidRPr="00467B9A" w14:paraId="68B2AC2C" w14:textId="77777777" w:rsidTr="00A336DA">
        <w:trPr>
          <w:trHeight w:val="315"/>
        </w:trPr>
        <w:tc>
          <w:tcPr>
            <w:tcW w:w="694" w:type="pct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372ED" w14:textId="77777777" w:rsidR="00AA11B1" w:rsidRPr="0008208A" w:rsidRDefault="00AA11B1" w:rsidP="000B74A1">
            <w:pPr>
              <w:rPr>
                <w:b/>
                <w:sz w:val="21"/>
                <w:szCs w:val="21"/>
              </w:rPr>
            </w:pPr>
            <w:r w:rsidRPr="0008208A">
              <w:rPr>
                <w:rFonts w:hint="eastAsia"/>
                <w:b/>
                <w:sz w:val="21"/>
                <w:szCs w:val="21"/>
              </w:rPr>
              <w:t>物理表名</w:t>
            </w:r>
          </w:p>
        </w:tc>
        <w:tc>
          <w:tcPr>
            <w:tcW w:w="4306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43CB9DA" w14:textId="12946974" w:rsidR="00AA11B1" w:rsidRPr="0008208A" w:rsidRDefault="00A336DA" w:rsidP="000B74A1">
            <w:pPr>
              <w:rPr>
                <w:sz w:val="21"/>
                <w:szCs w:val="21"/>
              </w:rPr>
            </w:pPr>
            <w:r w:rsidRPr="00A336DA">
              <w:rPr>
                <w:sz w:val="21"/>
                <w:szCs w:val="21"/>
              </w:rPr>
              <w:t>MANAGER</w:t>
            </w:r>
          </w:p>
        </w:tc>
      </w:tr>
      <w:tr w:rsidR="00AA11B1" w:rsidRPr="00467B9A" w14:paraId="6246F043" w14:textId="77777777" w:rsidTr="00A336DA">
        <w:tc>
          <w:tcPr>
            <w:tcW w:w="694" w:type="pct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83F4DE" w14:textId="77777777" w:rsidR="00AA11B1" w:rsidRPr="0008208A" w:rsidRDefault="00AA11B1" w:rsidP="000B74A1">
            <w:pPr>
              <w:rPr>
                <w:b/>
                <w:sz w:val="21"/>
                <w:szCs w:val="21"/>
              </w:rPr>
            </w:pPr>
            <w:r w:rsidRPr="0008208A">
              <w:rPr>
                <w:rFonts w:hint="eastAsia"/>
                <w:b/>
                <w:sz w:val="21"/>
                <w:szCs w:val="21"/>
              </w:rPr>
              <w:t>主键</w:t>
            </w:r>
          </w:p>
        </w:tc>
        <w:tc>
          <w:tcPr>
            <w:tcW w:w="4306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655BD2B" w14:textId="4F6D60B9" w:rsidR="00AA11B1" w:rsidRPr="0008208A" w:rsidRDefault="00A336DA" w:rsidP="000B74A1">
            <w:pPr>
              <w:rPr>
                <w:sz w:val="21"/>
                <w:szCs w:val="21"/>
              </w:rPr>
            </w:pPr>
            <w:r w:rsidRPr="00A336DA">
              <w:rPr>
                <w:sz w:val="21"/>
                <w:szCs w:val="21"/>
              </w:rPr>
              <w:t>USERNAME</w:t>
            </w:r>
          </w:p>
        </w:tc>
      </w:tr>
      <w:tr w:rsidR="00AA11B1" w:rsidRPr="00467B9A" w14:paraId="7D1CA68C" w14:textId="77777777" w:rsidTr="00A336DA">
        <w:tc>
          <w:tcPr>
            <w:tcW w:w="694" w:type="pct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C2BC8" w14:textId="77777777" w:rsidR="00AA11B1" w:rsidRPr="0008208A" w:rsidRDefault="00AA11B1" w:rsidP="000B74A1">
            <w:pPr>
              <w:rPr>
                <w:b/>
                <w:sz w:val="21"/>
                <w:szCs w:val="21"/>
              </w:rPr>
            </w:pPr>
            <w:r w:rsidRPr="0008208A">
              <w:rPr>
                <w:rFonts w:hint="eastAsia"/>
                <w:b/>
                <w:sz w:val="21"/>
                <w:szCs w:val="21"/>
              </w:rPr>
              <w:t>业务主键</w:t>
            </w:r>
            <w:r w:rsidRPr="0008208A">
              <w:rPr>
                <w:rFonts w:hint="eastAsia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4306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4A871A4" w14:textId="77777777" w:rsidR="00AA11B1" w:rsidRPr="0008208A" w:rsidRDefault="00AA11B1" w:rsidP="000B74A1">
            <w:pPr>
              <w:rPr>
                <w:sz w:val="21"/>
                <w:szCs w:val="21"/>
              </w:rPr>
            </w:pPr>
            <w:r w:rsidRPr="0008208A">
              <w:rPr>
                <w:rFonts w:hint="eastAsia"/>
                <w:sz w:val="21"/>
                <w:szCs w:val="21"/>
              </w:rPr>
              <w:t>无</w:t>
            </w:r>
          </w:p>
        </w:tc>
      </w:tr>
      <w:tr w:rsidR="00AA11B1" w:rsidRPr="00467B9A" w14:paraId="08279EFE" w14:textId="77777777" w:rsidTr="00A336DA">
        <w:tc>
          <w:tcPr>
            <w:tcW w:w="694" w:type="pct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E405F" w14:textId="77777777" w:rsidR="00AA11B1" w:rsidRPr="0008208A" w:rsidRDefault="00AA11B1" w:rsidP="000B74A1">
            <w:pPr>
              <w:rPr>
                <w:b/>
                <w:sz w:val="21"/>
                <w:szCs w:val="21"/>
              </w:rPr>
            </w:pPr>
            <w:r w:rsidRPr="0008208A">
              <w:rPr>
                <w:rFonts w:hint="eastAsia"/>
                <w:b/>
                <w:sz w:val="21"/>
                <w:szCs w:val="21"/>
              </w:rPr>
              <w:t>索引</w:t>
            </w:r>
          </w:p>
        </w:tc>
        <w:tc>
          <w:tcPr>
            <w:tcW w:w="4306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C684B90" w14:textId="009A58CE" w:rsidR="00AA11B1" w:rsidRPr="0008208A" w:rsidRDefault="00AA11B1" w:rsidP="000B74A1">
            <w:pPr>
              <w:rPr>
                <w:sz w:val="21"/>
                <w:szCs w:val="21"/>
              </w:rPr>
            </w:pPr>
            <w:r w:rsidRPr="0008208A">
              <w:rPr>
                <w:sz w:val="21"/>
                <w:szCs w:val="21"/>
              </w:rPr>
              <w:t>ID</w:t>
            </w:r>
            <w:r w:rsidR="00A336DA">
              <w:rPr>
                <w:rFonts w:hint="eastAsia"/>
                <w:sz w:val="21"/>
                <w:szCs w:val="21"/>
              </w:rPr>
              <w:t>X</w:t>
            </w:r>
            <w:r w:rsidRPr="0008208A">
              <w:rPr>
                <w:sz w:val="21"/>
                <w:szCs w:val="21"/>
              </w:rPr>
              <w:t>_</w:t>
            </w:r>
            <w:r w:rsidR="00A336DA">
              <w:rPr>
                <w:rFonts w:hint="eastAsia"/>
                <w:sz w:val="21"/>
                <w:szCs w:val="21"/>
              </w:rPr>
              <w:t>MANAGER</w:t>
            </w:r>
            <w:r w:rsidRPr="0008208A">
              <w:rPr>
                <w:rFonts w:hint="eastAsia"/>
                <w:sz w:val="21"/>
                <w:szCs w:val="21"/>
              </w:rPr>
              <w:t>_PK(</w:t>
            </w:r>
            <w:r w:rsidRPr="0008208A">
              <w:rPr>
                <w:rFonts w:hint="eastAsia"/>
                <w:sz w:val="21"/>
                <w:szCs w:val="21"/>
              </w:rPr>
              <w:t>主键索引</w:t>
            </w:r>
            <w:r w:rsidRPr="0008208A">
              <w:rPr>
                <w:rFonts w:hint="eastAsia"/>
                <w:sz w:val="21"/>
                <w:szCs w:val="21"/>
              </w:rPr>
              <w:t xml:space="preserve">) </w:t>
            </w:r>
            <w:r w:rsidRPr="0008208A">
              <w:rPr>
                <w:rFonts w:hint="eastAsia"/>
                <w:sz w:val="21"/>
                <w:szCs w:val="21"/>
              </w:rPr>
              <w:t>：</w:t>
            </w:r>
            <w:r w:rsidR="00A336DA" w:rsidRPr="00A336DA">
              <w:rPr>
                <w:color w:val="000000"/>
                <w:sz w:val="21"/>
                <w:szCs w:val="21"/>
              </w:rPr>
              <w:t>USERNAME</w:t>
            </w:r>
          </w:p>
        </w:tc>
      </w:tr>
      <w:tr w:rsidR="00AA11B1" w:rsidRPr="00467B9A" w14:paraId="10EE1E2A" w14:textId="77777777" w:rsidTr="000B74A1">
        <w:tc>
          <w:tcPr>
            <w:tcW w:w="5000" w:type="pct"/>
            <w:gridSpan w:val="7"/>
            <w:tcBorders>
              <w:top w:val="single" w:sz="2" w:space="0" w:color="000000"/>
              <w:bottom w:val="single" w:sz="2" w:space="0" w:color="000000"/>
            </w:tcBorders>
          </w:tcPr>
          <w:p w14:paraId="730B3B48" w14:textId="77777777" w:rsidR="00AA11B1" w:rsidRPr="0008208A" w:rsidRDefault="00AA11B1" w:rsidP="000B74A1">
            <w:pPr>
              <w:rPr>
                <w:b/>
                <w:sz w:val="21"/>
                <w:szCs w:val="21"/>
              </w:rPr>
            </w:pPr>
            <w:r w:rsidRPr="0008208A">
              <w:rPr>
                <w:rFonts w:hint="eastAsia"/>
                <w:b/>
                <w:sz w:val="21"/>
                <w:szCs w:val="21"/>
              </w:rPr>
              <w:t>字段列表</w:t>
            </w:r>
          </w:p>
        </w:tc>
      </w:tr>
      <w:tr w:rsidR="00F47DD9" w:rsidRPr="009179D9" w14:paraId="3BF412DE" w14:textId="77777777" w:rsidTr="00A336DA">
        <w:tc>
          <w:tcPr>
            <w:tcW w:w="412" w:type="pc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pct12" w:color="auto" w:fill="auto"/>
          </w:tcPr>
          <w:p w14:paraId="1A07DF0B" w14:textId="77777777" w:rsidR="00AA11B1" w:rsidRPr="0008208A" w:rsidRDefault="00AA11B1" w:rsidP="000B74A1">
            <w:pPr>
              <w:jc w:val="center"/>
              <w:rPr>
                <w:b/>
                <w:sz w:val="21"/>
                <w:szCs w:val="21"/>
              </w:rPr>
            </w:pPr>
            <w:r w:rsidRPr="0008208A"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93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12" w:color="auto" w:fill="auto"/>
          </w:tcPr>
          <w:p w14:paraId="3B045BCC" w14:textId="77777777" w:rsidR="00AA11B1" w:rsidRPr="0008208A" w:rsidRDefault="00AA11B1" w:rsidP="000B74A1">
            <w:pPr>
              <w:jc w:val="center"/>
              <w:rPr>
                <w:b/>
                <w:sz w:val="21"/>
                <w:szCs w:val="21"/>
              </w:rPr>
            </w:pPr>
            <w:r w:rsidRPr="0008208A">
              <w:rPr>
                <w:rFonts w:hint="eastAsia"/>
                <w:b/>
                <w:sz w:val="21"/>
                <w:szCs w:val="21"/>
              </w:rPr>
              <w:t>中文名称</w:t>
            </w:r>
          </w:p>
        </w:tc>
        <w:tc>
          <w:tcPr>
            <w:tcW w:w="77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12" w:color="auto" w:fill="auto"/>
          </w:tcPr>
          <w:p w14:paraId="314280CB" w14:textId="77777777" w:rsidR="00AA11B1" w:rsidRPr="0008208A" w:rsidRDefault="00AA11B1" w:rsidP="000B74A1">
            <w:pPr>
              <w:jc w:val="center"/>
              <w:rPr>
                <w:b/>
                <w:sz w:val="21"/>
                <w:szCs w:val="21"/>
              </w:rPr>
            </w:pPr>
            <w:r w:rsidRPr="0008208A">
              <w:rPr>
                <w:rFonts w:hint="eastAsia"/>
                <w:b/>
                <w:sz w:val="21"/>
                <w:szCs w:val="21"/>
              </w:rPr>
              <w:t>列名</w:t>
            </w:r>
          </w:p>
        </w:tc>
        <w:tc>
          <w:tcPr>
            <w:tcW w:w="97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12" w:color="auto" w:fill="auto"/>
          </w:tcPr>
          <w:p w14:paraId="5F53C3DC" w14:textId="77777777" w:rsidR="00AA11B1" w:rsidRPr="0008208A" w:rsidRDefault="00AA11B1" w:rsidP="000B74A1">
            <w:pPr>
              <w:jc w:val="center"/>
              <w:rPr>
                <w:b/>
                <w:sz w:val="21"/>
                <w:szCs w:val="21"/>
              </w:rPr>
            </w:pPr>
            <w:commentRangeStart w:id="12"/>
            <w:r w:rsidRPr="0008208A">
              <w:rPr>
                <w:rFonts w:hint="eastAsia"/>
                <w:b/>
                <w:sz w:val="21"/>
                <w:szCs w:val="21"/>
              </w:rPr>
              <w:t>数据类型</w:t>
            </w:r>
            <w:commentRangeEnd w:id="12"/>
            <w:r w:rsidR="0008208A">
              <w:rPr>
                <w:rStyle w:val="afffff5"/>
              </w:rPr>
              <w:commentReference w:id="12"/>
            </w:r>
          </w:p>
        </w:tc>
        <w:tc>
          <w:tcPr>
            <w:tcW w:w="61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12" w:color="auto" w:fill="auto"/>
          </w:tcPr>
          <w:p w14:paraId="2B8DC024" w14:textId="77777777" w:rsidR="00AA11B1" w:rsidRPr="0008208A" w:rsidRDefault="00AA11B1" w:rsidP="000B74A1">
            <w:pPr>
              <w:jc w:val="center"/>
              <w:rPr>
                <w:b/>
                <w:sz w:val="21"/>
                <w:szCs w:val="21"/>
              </w:rPr>
            </w:pPr>
            <w:r w:rsidRPr="0008208A">
              <w:rPr>
                <w:rFonts w:hint="eastAsia"/>
                <w:b/>
                <w:sz w:val="21"/>
                <w:szCs w:val="21"/>
              </w:rPr>
              <w:t>非空</w:t>
            </w:r>
          </w:p>
        </w:tc>
        <w:tc>
          <w:tcPr>
            <w:tcW w:w="128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pct12" w:color="auto" w:fill="auto"/>
          </w:tcPr>
          <w:p w14:paraId="7810EA29" w14:textId="77777777" w:rsidR="00AA11B1" w:rsidRPr="0008208A" w:rsidRDefault="00AA11B1" w:rsidP="000B74A1">
            <w:pPr>
              <w:jc w:val="center"/>
              <w:rPr>
                <w:b/>
                <w:sz w:val="21"/>
                <w:szCs w:val="21"/>
              </w:rPr>
            </w:pPr>
            <w:commentRangeStart w:id="13"/>
            <w:r w:rsidRPr="0008208A">
              <w:rPr>
                <w:rFonts w:hint="eastAsia"/>
                <w:b/>
                <w:sz w:val="21"/>
                <w:szCs w:val="21"/>
              </w:rPr>
              <w:t>外键</w:t>
            </w:r>
            <w:commentRangeEnd w:id="13"/>
            <w:r w:rsidR="00F47DD9">
              <w:rPr>
                <w:rStyle w:val="afffff5"/>
              </w:rPr>
              <w:commentReference w:id="13"/>
            </w:r>
          </w:p>
        </w:tc>
      </w:tr>
      <w:tr w:rsidR="00A336DA" w:rsidRPr="00467B9A" w14:paraId="7B14785F" w14:textId="77777777" w:rsidTr="00A336DA">
        <w:tc>
          <w:tcPr>
            <w:tcW w:w="412" w:type="pc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49EC0" w14:textId="77777777" w:rsidR="00A336DA" w:rsidRPr="0008208A" w:rsidRDefault="00A336DA" w:rsidP="00A336DA">
            <w:pPr>
              <w:rPr>
                <w:sz w:val="21"/>
                <w:szCs w:val="21"/>
              </w:rPr>
            </w:pPr>
            <w:r w:rsidRPr="0008208A">
              <w:rPr>
                <w:sz w:val="21"/>
                <w:szCs w:val="21"/>
              </w:rPr>
              <w:t>1</w:t>
            </w:r>
          </w:p>
        </w:tc>
        <w:tc>
          <w:tcPr>
            <w:tcW w:w="93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CAE5E6" w14:textId="72DAB7E8" w:rsidR="00A336DA" w:rsidRPr="00A336DA" w:rsidRDefault="00A336DA" w:rsidP="00A336DA">
            <w:pPr>
              <w:widowControl/>
              <w:spacing w:line="240" w:lineRule="auto"/>
              <w:rPr>
                <w:color w:val="000000"/>
                <w:sz w:val="21"/>
                <w:szCs w:val="21"/>
              </w:rPr>
            </w:pPr>
            <w:r w:rsidRPr="00A336DA">
              <w:rPr>
                <w:rFonts w:hint="eastAsia"/>
                <w:sz w:val="21"/>
                <w:szCs w:val="21"/>
              </w:rPr>
              <w:t>用户名</w:t>
            </w:r>
          </w:p>
        </w:tc>
        <w:tc>
          <w:tcPr>
            <w:tcW w:w="77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E25A3C" w14:textId="65C6B372" w:rsidR="00A336DA" w:rsidRPr="00A336DA" w:rsidRDefault="00A336DA" w:rsidP="00A336DA">
            <w:pPr>
              <w:widowControl/>
              <w:spacing w:line="240" w:lineRule="auto"/>
              <w:rPr>
                <w:color w:val="000000"/>
                <w:sz w:val="21"/>
                <w:szCs w:val="21"/>
              </w:rPr>
            </w:pPr>
            <w:r w:rsidRPr="00A336DA">
              <w:rPr>
                <w:sz w:val="21"/>
                <w:szCs w:val="21"/>
              </w:rPr>
              <w:t>USERNAME</w:t>
            </w:r>
          </w:p>
        </w:tc>
        <w:tc>
          <w:tcPr>
            <w:tcW w:w="97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AC73AF" w14:textId="036D7A45" w:rsidR="00A336DA" w:rsidRPr="00A336DA" w:rsidRDefault="00A336DA" w:rsidP="00A336DA">
            <w:pPr>
              <w:widowControl/>
              <w:spacing w:line="240" w:lineRule="auto"/>
              <w:rPr>
                <w:color w:val="000000"/>
                <w:sz w:val="21"/>
                <w:szCs w:val="21"/>
              </w:rPr>
            </w:pPr>
            <w:r w:rsidRPr="00A336DA">
              <w:rPr>
                <w:sz w:val="21"/>
                <w:szCs w:val="21"/>
              </w:rPr>
              <w:t>VARCHAR2(8)</w:t>
            </w:r>
          </w:p>
        </w:tc>
        <w:tc>
          <w:tcPr>
            <w:tcW w:w="61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EC9C8" w14:textId="77777777" w:rsidR="00A336DA" w:rsidRPr="0008208A" w:rsidRDefault="00A336DA" w:rsidP="00A336DA">
            <w:pPr>
              <w:rPr>
                <w:sz w:val="21"/>
                <w:szCs w:val="21"/>
              </w:rPr>
            </w:pPr>
            <w:r w:rsidRPr="0008208A">
              <w:rPr>
                <w:sz w:val="21"/>
                <w:szCs w:val="21"/>
              </w:rPr>
              <w:t>Not Null</w:t>
            </w:r>
          </w:p>
        </w:tc>
        <w:tc>
          <w:tcPr>
            <w:tcW w:w="128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AEFC2E5" w14:textId="77777777" w:rsidR="00A336DA" w:rsidRPr="0008208A" w:rsidRDefault="00A336DA" w:rsidP="00A336DA">
            <w:pPr>
              <w:rPr>
                <w:sz w:val="21"/>
                <w:szCs w:val="21"/>
              </w:rPr>
            </w:pPr>
          </w:p>
        </w:tc>
      </w:tr>
      <w:tr w:rsidR="00A336DA" w:rsidRPr="00467B9A" w14:paraId="6DDD1EB4" w14:textId="77777777" w:rsidTr="00A336DA">
        <w:tc>
          <w:tcPr>
            <w:tcW w:w="412" w:type="pc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AC2A8" w14:textId="77777777" w:rsidR="00A336DA" w:rsidRPr="0008208A" w:rsidRDefault="00A336DA" w:rsidP="00A336DA">
            <w:pPr>
              <w:rPr>
                <w:sz w:val="21"/>
                <w:szCs w:val="21"/>
              </w:rPr>
            </w:pPr>
            <w:r w:rsidRPr="0008208A">
              <w:rPr>
                <w:sz w:val="21"/>
                <w:szCs w:val="21"/>
              </w:rPr>
              <w:t>2</w:t>
            </w:r>
          </w:p>
        </w:tc>
        <w:tc>
          <w:tcPr>
            <w:tcW w:w="93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EA8178" w14:textId="1C42E866" w:rsidR="00A336DA" w:rsidRPr="00A336DA" w:rsidRDefault="00A336DA" w:rsidP="00A336DA">
            <w:pPr>
              <w:rPr>
                <w:color w:val="000000"/>
                <w:sz w:val="21"/>
                <w:szCs w:val="21"/>
              </w:rPr>
            </w:pPr>
            <w:r w:rsidRPr="00A336DA">
              <w:rPr>
                <w:rFonts w:hint="eastAsia"/>
                <w:sz w:val="21"/>
                <w:szCs w:val="21"/>
              </w:rPr>
              <w:t>密码</w:t>
            </w:r>
          </w:p>
        </w:tc>
        <w:tc>
          <w:tcPr>
            <w:tcW w:w="77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75BBA7" w14:textId="692B24D8" w:rsidR="00A336DA" w:rsidRPr="00A336DA" w:rsidRDefault="00A336DA" w:rsidP="00A336DA">
            <w:pPr>
              <w:rPr>
                <w:color w:val="000000"/>
                <w:sz w:val="21"/>
                <w:szCs w:val="21"/>
              </w:rPr>
            </w:pPr>
            <w:r w:rsidRPr="00A336DA">
              <w:rPr>
                <w:sz w:val="21"/>
                <w:szCs w:val="21"/>
              </w:rPr>
              <w:t>PASSWORD</w:t>
            </w:r>
          </w:p>
        </w:tc>
        <w:tc>
          <w:tcPr>
            <w:tcW w:w="97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ACAE17" w14:textId="7E98E732" w:rsidR="00A336DA" w:rsidRPr="00A336DA" w:rsidRDefault="00A336DA" w:rsidP="00A336DA">
            <w:pPr>
              <w:rPr>
                <w:color w:val="000000"/>
                <w:sz w:val="21"/>
                <w:szCs w:val="21"/>
              </w:rPr>
            </w:pPr>
            <w:r w:rsidRPr="00A336DA">
              <w:rPr>
                <w:sz w:val="21"/>
                <w:szCs w:val="21"/>
              </w:rPr>
              <w:t>VARCHAR2(16)</w:t>
            </w:r>
          </w:p>
        </w:tc>
        <w:tc>
          <w:tcPr>
            <w:tcW w:w="61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F7994" w14:textId="77777777" w:rsidR="00A336DA" w:rsidRPr="0008208A" w:rsidRDefault="00A336DA" w:rsidP="00A336DA">
            <w:pPr>
              <w:rPr>
                <w:sz w:val="21"/>
                <w:szCs w:val="21"/>
              </w:rPr>
            </w:pPr>
            <w:r w:rsidRPr="0008208A">
              <w:rPr>
                <w:sz w:val="21"/>
                <w:szCs w:val="21"/>
              </w:rPr>
              <w:t>Not Null</w:t>
            </w:r>
          </w:p>
        </w:tc>
        <w:tc>
          <w:tcPr>
            <w:tcW w:w="128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507F8B6" w14:textId="77777777" w:rsidR="00A336DA" w:rsidRPr="0008208A" w:rsidRDefault="00A336DA" w:rsidP="00A336DA">
            <w:pPr>
              <w:rPr>
                <w:sz w:val="21"/>
                <w:szCs w:val="21"/>
              </w:rPr>
            </w:pPr>
          </w:p>
        </w:tc>
      </w:tr>
      <w:tr w:rsidR="00A336DA" w:rsidRPr="00467B9A" w14:paraId="51A3BF24" w14:textId="77777777" w:rsidTr="00A336DA">
        <w:tc>
          <w:tcPr>
            <w:tcW w:w="412" w:type="pc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EFCF42" w14:textId="77777777" w:rsidR="00A336DA" w:rsidRPr="0008208A" w:rsidRDefault="00A336DA" w:rsidP="00A336DA">
            <w:pPr>
              <w:rPr>
                <w:sz w:val="21"/>
                <w:szCs w:val="21"/>
              </w:rPr>
            </w:pPr>
            <w:r w:rsidRPr="0008208A">
              <w:rPr>
                <w:sz w:val="21"/>
                <w:szCs w:val="21"/>
              </w:rPr>
              <w:t>3</w:t>
            </w:r>
          </w:p>
        </w:tc>
        <w:tc>
          <w:tcPr>
            <w:tcW w:w="93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EEF829" w14:textId="4CA8C2DE" w:rsidR="00A336DA" w:rsidRPr="00A336DA" w:rsidRDefault="00A336DA" w:rsidP="00A336DA">
            <w:pPr>
              <w:rPr>
                <w:color w:val="000000"/>
                <w:sz w:val="21"/>
                <w:szCs w:val="21"/>
              </w:rPr>
            </w:pPr>
            <w:r w:rsidRPr="00A336DA">
              <w:rPr>
                <w:rFonts w:hint="eastAsia"/>
                <w:sz w:val="21"/>
                <w:szCs w:val="21"/>
              </w:rPr>
              <w:t>管理员等级</w:t>
            </w:r>
          </w:p>
        </w:tc>
        <w:tc>
          <w:tcPr>
            <w:tcW w:w="77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B306ED" w14:textId="1EDEA134" w:rsidR="00A336DA" w:rsidRPr="00A336DA" w:rsidRDefault="00A336DA" w:rsidP="00A336DA">
            <w:pPr>
              <w:rPr>
                <w:color w:val="000000"/>
                <w:sz w:val="21"/>
                <w:szCs w:val="21"/>
              </w:rPr>
            </w:pPr>
            <w:r w:rsidRPr="00A336DA">
              <w:rPr>
                <w:sz w:val="21"/>
                <w:szCs w:val="21"/>
              </w:rPr>
              <w:t>USERLEVEL</w:t>
            </w:r>
          </w:p>
        </w:tc>
        <w:tc>
          <w:tcPr>
            <w:tcW w:w="97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1D7741" w14:textId="383A10AC" w:rsidR="00A336DA" w:rsidRPr="00A336DA" w:rsidRDefault="00A336DA" w:rsidP="00A336DA">
            <w:pPr>
              <w:rPr>
                <w:color w:val="000000"/>
                <w:sz w:val="21"/>
                <w:szCs w:val="21"/>
              </w:rPr>
            </w:pPr>
            <w:r w:rsidRPr="00A336DA">
              <w:rPr>
                <w:sz w:val="21"/>
                <w:szCs w:val="21"/>
              </w:rPr>
              <w:t>NUMBER</w:t>
            </w:r>
          </w:p>
        </w:tc>
        <w:tc>
          <w:tcPr>
            <w:tcW w:w="61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4EB8D" w14:textId="662E8D3A" w:rsidR="00A336DA" w:rsidRPr="0008208A" w:rsidRDefault="00A336DA" w:rsidP="00A336DA">
            <w:pPr>
              <w:rPr>
                <w:sz w:val="21"/>
                <w:szCs w:val="21"/>
              </w:rPr>
            </w:pPr>
            <w:r w:rsidRPr="0008208A">
              <w:rPr>
                <w:sz w:val="21"/>
                <w:szCs w:val="21"/>
              </w:rPr>
              <w:t>Not Null</w:t>
            </w:r>
          </w:p>
        </w:tc>
        <w:tc>
          <w:tcPr>
            <w:tcW w:w="128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27D72A3" w14:textId="77777777" w:rsidR="00A336DA" w:rsidRPr="0008208A" w:rsidRDefault="00A336DA" w:rsidP="00A336DA">
            <w:pPr>
              <w:rPr>
                <w:sz w:val="21"/>
                <w:szCs w:val="21"/>
              </w:rPr>
            </w:pPr>
          </w:p>
        </w:tc>
      </w:tr>
    </w:tbl>
    <w:p w14:paraId="5F13EF78" w14:textId="0CD4A02A" w:rsidR="00AA11B1" w:rsidRPr="0008208A" w:rsidRDefault="0008208A" w:rsidP="0008208A">
      <w:pPr>
        <w:ind w:firstLineChars="200" w:firstLine="480"/>
        <w:jc w:val="both"/>
        <w:rPr>
          <w:color w:val="000000"/>
        </w:rPr>
      </w:pPr>
      <w:r w:rsidRPr="0008208A">
        <w:rPr>
          <w:rFonts w:hint="eastAsia"/>
          <w:color w:val="000000"/>
        </w:rPr>
        <w:t>xx</w:t>
      </w:r>
      <w:r w:rsidRPr="0008208A">
        <w:rPr>
          <w:rFonts w:hint="eastAsia"/>
          <w:color w:val="000000"/>
        </w:rPr>
        <w:t>表</w:t>
      </w:r>
      <w:r w:rsidR="00AA11B1" w:rsidRPr="0008208A">
        <w:rPr>
          <w:color w:val="000000"/>
        </w:rPr>
        <w:t>……</w:t>
      </w:r>
    </w:p>
    <w:p w14:paraId="3875B715" w14:textId="57CE614B" w:rsidR="00AA11B1" w:rsidRPr="0008208A" w:rsidRDefault="0008208A" w:rsidP="0008208A">
      <w:pPr>
        <w:ind w:firstLineChars="200" w:firstLine="480"/>
        <w:jc w:val="both"/>
        <w:rPr>
          <w:color w:val="000000"/>
        </w:rPr>
      </w:pPr>
      <w:r w:rsidRPr="0008208A">
        <w:rPr>
          <w:rFonts w:hint="eastAsia"/>
          <w:color w:val="000000"/>
        </w:rPr>
        <w:t>xx</w:t>
      </w:r>
      <w:r w:rsidRPr="0008208A">
        <w:rPr>
          <w:rFonts w:hint="eastAsia"/>
          <w:color w:val="000000"/>
        </w:rPr>
        <w:t>表</w:t>
      </w:r>
      <w:r w:rsidR="00AA11B1" w:rsidRPr="0008208A">
        <w:rPr>
          <w:color w:val="000000"/>
        </w:rPr>
        <w:t>……</w:t>
      </w:r>
    </w:p>
    <w:p w14:paraId="02E44E5B" w14:textId="77777777" w:rsidR="00AA11B1" w:rsidRDefault="00AA11B1" w:rsidP="004C4C9D"/>
    <w:p w14:paraId="348C7AC6" w14:textId="791D29CB" w:rsidR="004C4C9D" w:rsidRDefault="004C4C9D" w:rsidP="001942ED">
      <w:pPr>
        <w:pStyle w:val="31"/>
      </w:pPr>
      <w:r>
        <w:rPr>
          <w:rFonts w:hint="eastAsia"/>
        </w:rPr>
        <w:t xml:space="preserve">2.3.4 </w:t>
      </w:r>
      <w:r>
        <w:rPr>
          <w:rFonts w:hint="eastAsia"/>
        </w:rPr>
        <w:t>存储过程信息</w:t>
      </w:r>
    </w:p>
    <w:p w14:paraId="212E9599" w14:textId="11448A56" w:rsidR="00AA11B1" w:rsidRPr="00AA11B1" w:rsidRDefault="00AA11B1" w:rsidP="00AA11B1">
      <w:pPr>
        <w:ind w:firstLineChars="200" w:firstLine="480"/>
        <w:jc w:val="both"/>
        <w:rPr>
          <w:color w:val="000000"/>
        </w:rPr>
      </w:pPr>
      <w:r w:rsidRPr="00AA11B1">
        <w:rPr>
          <w:rFonts w:hint="eastAsia"/>
          <w:color w:val="000000"/>
        </w:rPr>
        <w:t>系统存储过程说明如下表</w:t>
      </w:r>
      <w:r w:rsidR="00877664">
        <w:rPr>
          <w:color w:val="000000"/>
        </w:rPr>
        <w:t>2</w:t>
      </w:r>
      <w:r w:rsidRPr="00AA11B1">
        <w:rPr>
          <w:rFonts w:hint="eastAsia"/>
          <w:color w:val="000000"/>
        </w:rPr>
        <w:t>-</w:t>
      </w:r>
      <w:r w:rsidRPr="00AA11B1">
        <w:rPr>
          <w:color w:val="000000"/>
        </w:rPr>
        <w:t>3</w:t>
      </w:r>
      <w:r w:rsidRPr="00AA11B1">
        <w:rPr>
          <w:rFonts w:hint="eastAsia"/>
          <w:color w:val="000000"/>
        </w:rPr>
        <w:t>所示。</w:t>
      </w:r>
    </w:p>
    <w:p w14:paraId="132DC6B5" w14:textId="5F673122" w:rsidR="00AA11B1" w:rsidRPr="0008208A" w:rsidRDefault="00AA11B1" w:rsidP="0008208A">
      <w:pPr>
        <w:jc w:val="center"/>
        <w:rPr>
          <w:color w:val="000000"/>
          <w:sz w:val="21"/>
          <w:szCs w:val="21"/>
        </w:rPr>
      </w:pPr>
      <w:r w:rsidRPr="0008208A">
        <w:rPr>
          <w:rFonts w:hint="eastAsia"/>
          <w:color w:val="000000"/>
          <w:sz w:val="21"/>
          <w:szCs w:val="21"/>
        </w:rPr>
        <w:t>表</w:t>
      </w:r>
      <w:r w:rsidR="00877664">
        <w:rPr>
          <w:color w:val="000000"/>
          <w:sz w:val="21"/>
          <w:szCs w:val="21"/>
        </w:rPr>
        <w:t>2</w:t>
      </w:r>
      <w:r w:rsidRPr="0008208A">
        <w:rPr>
          <w:color w:val="000000"/>
          <w:sz w:val="21"/>
          <w:szCs w:val="21"/>
        </w:rPr>
        <w:noBreakHyphen/>
      </w:r>
      <w:r w:rsidRPr="0008208A">
        <w:rPr>
          <w:color w:val="000000"/>
          <w:sz w:val="21"/>
          <w:szCs w:val="21"/>
        </w:rPr>
        <w:fldChar w:fldCharType="begin"/>
      </w:r>
      <w:r w:rsidRPr="0008208A">
        <w:rPr>
          <w:color w:val="000000"/>
          <w:sz w:val="21"/>
          <w:szCs w:val="21"/>
        </w:rPr>
        <w:instrText xml:space="preserve"> </w:instrText>
      </w:r>
      <w:r w:rsidRPr="0008208A">
        <w:rPr>
          <w:rFonts w:hint="eastAsia"/>
          <w:color w:val="000000"/>
          <w:sz w:val="21"/>
          <w:szCs w:val="21"/>
        </w:rPr>
        <w:instrText xml:space="preserve">SEQ </w:instrText>
      </w:r>
      <w:r w:rsidRPr="0008208A">
        <w:rPr>
          <w:rFonts w:hint="eastAsia"/>
          <w:color w:val="000000"/>
          <w:sz w:val="21"/>
          <w:szCs w:val="21"/>
        </w:rPr>
        <w:instrText>表</w:instrText>
      </w:r>
      <w:r w:rsidRPr="0008208A">
        <w:rPr>
          <w:rFonts w:hint="eastAsia"/>
          <w:color w:val="000000"/>
          <w:sz w:val="21"/>
          <w:szCs w:val="21"/>
        </w:rPr>
        <w:instrText xml:space="preserve"> \* ARABIC \s 1</w:instrText>
      </w:r>
      <w:r w:rsidRPr="0008208A">
        <w:rPr>
          <w:color w:val="000000"/>
          <w:sz w:val="21"/>
          <w:szCs w:val="21"/>
        </w:rPr>
        <w:instrText xml:space="preserve"> </w:instrText>
      </w:r>
      <w:r w:rsidRPr="0008208A">
        <w:rPr>
          <w:color w:val="000000"/>
          <w:sz w:val="21"/>
          <w:szCs w:val="21"/>
        </w:rPr>
        <w:fldChar w:fldCharType="separate"/>
      </w:r>
      <w:r w:rsidRPr="0008208A">
        <w:rPr>
          <w:color w:val="000000"/>
          <w:sz w:val="21"/>
          <w:szCs w:val="21"/>
        </w:rPr>
        <w:t>3</w:t>
      </w:r>
      <w:r w:rsidRPr="0008208A">
        <w:rPr>
          <w:color w:val="000000"/>
          <w:sz w:val="21"/>
          <w:szCs w:val="21"/>
        </w:rPr>
        <w:fldChar w:fldCharType="end"/>
      </w:r>
      <w:r w:rsidRPr="0008208A">
        <w:rPr>
          <w:color w:val="000000"/>
          <w:sz w:val="21"/>
          <w:szCs w:val="21"/>
        </w:rPr>
        <w:t xml:space="preserve"> </w:t>
      </w:r>
      <w:commentRangeStart w:id="14"/>
      <w:r w:rsidRPr="0008208A">
        <w:rPr>
          <w:rFonts w:hint="eastAsia"/>
          <w:color w:val="000000"/>
          <w:sz w:val="21"/>
          <w:szCs w:val="21"/>
        </w:rPr>
        <w:t>存储过程清单</w:t>
      </w:r>
      <w:commentRangeEnd w:id="14"/>
      <w:r w:rsidR="00F47DD9">
        <w:rPr>
          <w:rStyle w:val="afffff5"/>
        </w:rPr>
        <w:commentReference w:id="14"/>
      </w:r>
    </w:p>
    <w:tbl>
      <w:tblPr>
        <w:tblW w:w="86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775"/>
        <w:gridCol w:w="1896"/>
        <w:gridCol w:w="1407"/>
        <w:gridCol w:w="1327"/>
        <w:gridCol w:w="3239"/>
      </w:tblGrid>
      <w:tr w:rsidR="00AA11B1" w:rsidRPr="00F264C2" w14:paraId="2A558938" w14:textId="77777777" w:rsidTr="0008208A">
        <w:trPr>
          <w:cantSplit/>
        </w:trPr>
        <w:tc>
          <w:tcPr>
            <w:tcW w:w="775" w:type="dxa"/>
            <w:shd w:val="clear" w:color="auto" w:fill="E6E6E6"/>
          </w:tcPr>
          <w:p w14:paraId="5E2CC31A" w14:textId="77777777" w:rsidR="00AA11B1" w:rsidRPr="0008208A" w:rsidRDefault="00AA11B1" w:rsidP="000B74A1">
            <w:pPr>
              <w:jc w:val="center"/>
              <w:rPr>
                <w:b/>
                <w:sz w:val="21"/>
                <w:szCs w:val="21"/>
              </w:rPr>
            </w:pPr>
            <w:r w:rsidRPr="0008208A">
              <w:rPr>
                <w:rFonts w:hint="eastAsia"/>
                <w:b/>
                <w:sz w:val="21"/>
                <w:szCs w:val="21"/>
              </w:rPr>
              <w:t>序号</w:t>
            </w:r>
          </w:p>
        </w:tc>
        <w:tc>
          <w:tcPr>
            <w:tcW w:w="1896" w:type="dxa"/>
            <w:shd w:val="clear" w:color="auto" w:fill="E6E6E6"/>
          </w:tcPr>
          <w:p w14:paraId="7645A2DF" w14:textId="77777777" w:rsidR="00AA11B1" w:rsidRPr="0008208A" w:rsidRDefault="00AA11B1" w:rsidP="000B74A1">
            <w:pPr>
              <w:jc w:val="center"/>
              <w:rPr>
                <w:b/>
                <w:sz w:val="21"/>
                <w:szCs w:val="21"/>
              </w:rPr>
            </w:pPr>
            <w:r w:rsidRPr="0008208A">
              <w:rPr>
                <w:rFonts w:hint="eastAsia"/>
                <w:b/>
                <w:sz w:val="21"/>
                <w:szCs w:val="21"/>
              </w:rPr>
              <w:t>名称</w:t>
            </w:r>
          </w:p>
        </w:tc>
        <w:tc>
          <w:tcPr>
            <w:tcW w:w="1407" w:type="dxa"/>
            <w:shd w:val="clear" w:color="auto" w:fill="E6E6E6"/>
          </w:tcPr>
          <w:p w14:paraId="68862A76" w14:textId="77777777" w:rsidR="00AA11B1" w:rsidRPr="0008208A" w:rsidRDefault="00AA11B1" w:rsidP="000B74A1">
            <w:pPr>
              <w:jc w:val="center"/>
              <w:rPr>
                <w:b/>
                <w:sz w:val="21"/>
                <w:szCs w:val="21"/>
              </w:rPr>
            </w:pPr>
            <w:r w:rsidRPr="0008208A">
              <w:rPr>
                <w:rFonts w:hint="eastAsia"/>
                <w:b/>
                <w:sz w:val="21"/>
                <w:szCs w:val="21"/>
              </w:rPr>
              <w:t>参数</w:t>
            </w:r>
          </w:p>
        </w:tc>
        <w:tc>
          <w:tcPr>
            <w:tcW w:w="1327" w:type="dxa"/>
            <w:shd w:val="clear" w:color="auto" w:fill="E6E6E6"/>
          </w:tcPr>
          <w:p w14:paraId="7E17EEF8" w14:textId="77777777" w:rsidR="00AA11B1" w:rsidRPr="0008208A" w:rsidRDefault="00AA11B1" w:rsidP="000B74A1">
            <w:pPr>
              <w:jc w:val="center"/>
              <w:rPr>
                <w:b/>
                <w:sz w:val="21"/>
                <w:szCs w:val="21"/>
              </w:rPr>
            </w:pPr>
            <w:r w:rsidRPr="0008208A">
              <w:rPr>
                <w:rFonts w:hint="eastAsia"/>
                <w:b/>
                <w:sz w:val="21"/>
                <w:szCs w:val="21"/>
              </w:rPr>
              <w:t>返回值</w:t>
            </w:r>
          </w:p>
        </w:tc>
        <w:tc>
          <w:tcPr>
            <w:tcW w:w="3239" w:type="dxa"/>
            <w:shd w:val="clear" w:color="auto" w:fill="E6E6E6"/>
          </w:tcPr>
          <w:p w14:paraId="773794D4" w14:textId="77777777" w:rsidR="00AA11B1" w:rsidRPr="0008208A" w:rsidRDefault="00AA11B1" w:rsidP="000B74A1">
            <w:pPr>
              <w:jc w:val="center"/>
              <w:rPr>
                <w:b/>
                <w:sz w:val="21"/>
                <w:szCs w:val="21"/>
              </w:rPr>
            </w:pPr>
            <w:r w:rsidRPr="0008208A">
              <w:rPr>
                <w:rFonts w:hint="eastAsia"/>
                <w:b/>
                <w:sz w:val="21"/>
                <w:szCs w:val="21"/>
              </w:rPr>
              <w:t>功能说明</w:t>
            </w:r>
          </w:p>
        </w:tc>
      </w:tr>
      <w:tr w:rsidR="00AA11B1" w:rsidRPr="00F264C2" w14:paraId="03208935" w14:textId="77777777" w:rsidTr="0008208A">
        <w:trPr>
          <w:cantSplit/>
        </w:trPr>
        <w:tc>
          <w:tcPr>
            <w:tcW w:w="775" w:type="dxa"/>
          </w:tcPr>
          <w:p w14:paraId="2E7DFB18" w14:textId="77777777" w:rsidR="00AA11B1" w:rsidRPr="0008208A" w:rsidRDefault="00AA11B1" w:rsidP="000B74A1">
            <w:pPr>
              <w:rPr>
                <w:sz w:val="21"/>
                <w:szCs w:val="21"/>
              </w:rPr>
            </w:pPr>
            <w:r w:rsidRPr="0008208A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896" w:type="dxa"/>
          </w:tcPr>
          <w:p w14:paraId="321681B7" w14:textId="13D62D5F" w:rsidR="00AA11B1" w:rsidRPr="0008208A" w:rsidRDefault="002603F5" w:rsidP="000B74A1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卫星产品入库日志记录</w:t>
            </w:r>
          </w:p>
          <w:p w14:paraId="247B1396" w14:textId="109D8AB0" w:rsidR="00AA11B1" w:rsidRPr="0008208A" w:rsidRDefault="00AA11B1" w:rsidP="000B74A1">
            <w:pPr>
              <w:rPr>
                <w:sz w:val="21"/>
                <w:szCs w:val="21"/>
              </w:rPr>
            </w:pPr>
            <w:r w:rsidRPr="0008208A">
              <w:rPr>
                <w:rFonts w:hint="eastAsia"/>
                <w:sz w:val="21"/>
                <w:szCs w:val="21"/>
              </w:rPr>
              <w:t>（</w:t>
            </w:r>
            <w:proofErr w:type="spellStart"/>
            <w:r w:rsidRPr="0008208A">
              <w:rPr>
                <w:rFonts w:hint="eastAsia"/>
                <w:sz w:val="21"/>
                <w:szCs w:val="21"/>
              </w:rPr>
              <w:t>p</w:t>
            </w:r>
            <w:r w:rsidRPr="0008208A">
              <w:rPr>
                <w:sz w:val="21"/>
                <w:szCs w:val="21"/>
              </w:rPr>
              <w:t>_</w:t>
            </w:r>
            <w:r w:rsidR="002603F5">
              <w:rPr>
                <w:rFonts w:hint="eastAsia"/>
                <w:sz w:val="21"/>
                <w:szCs w:val="21"/>
              </w:rPr>
              <w:t>insert</w:t>
            </w:r>
            <w:r w:rsidR="002603F5">
              <w:rPr>
                <w:sz w:val="21"/>
                <w:szCs w:val="21"/>
              </w:rPr>
              <w:t>_</w:t>
            </w:r>
            <w:r w:rsidR="002603F5">
              <w:rPr>
                <w:rFonts w:hint="eastAsia"/>
                <w:sz w:val="21"/>
                <w:szCs w:val="21"/>
              </w:rPr>
              <w:t>sate</w:t>
            </w:r>
            <w:proofErr w:type="spellEnd"/>
            <w:r w:rsidRPr="0008208A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1407" w:type="dxa"/>
          </w:tcPr>
          <w:p w14:paraId="5114A198" w14:textId="13B6C291" w:rsidR="0008208A" w:rsidRDefault="002603F5" w:rsidP="000B74A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产品路径</w:t>
            </w:r>
            <w:r w:rsidR="00AA11B1" w:rsidRPr="0008208A">
              <w:rPr>
                <w:rFonts w:hint="eastAsia"/>
                <w:sz w:val="21"/>
                <w:szCs w:val="21"/>
              </w:rPr>
              <w:t>，</w:t>
            </w:r>
          </w:p>
          <w:p w14:paraId="43635DB7" w14:textId="5B65168A" w:rsidR="0008208A" w:rsidRDefault="002603F5" w:rsidP="000B74A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产品时次</w:t>
            </w:r>
            <w:r w:rsidR="00AA11B1" w:rsidRPr="0008208A">
              <w:rPr>
                <w:rFonts w:hint="eastAsia"/>
                <w:sz w:val="21"/>
                <w:szCs w:val="21"/>
              </w:rPr>
              <w:t>，</w:t>
            </w:r>
          </w:p>
          <w:p w14:paraId="20AB2D9F" w14:textId="7021A994" w:rsidR="00AA11B1" w:rsidRPr="0008208A" w:rsidRDefault="002603F5" w:rsidP="000B74A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入库</w:t>
            </w:r>
            <w:r w:rsidR="00AA11B1" w:rsidRPr="0008208A">
              <w:rPr>
                <w:rFonts w:hint="eastAsia"/>
                <w:sz w:val="21"/>
                <w:szCs w:val="21"/>
              </w:rPr>
              <w:t>日期（默认值为当前日期）</w:t>
            </w:r>
          </w:p>
        </w:tc>
        <w:tc>
          <w:tcPr>
            <w:tcW w:w="1327" w:type="dxa"/>
          </w:tcPr>
          <w:p w14:paraId="6201F537" w14:textId="7A712B0C" w:rsidR="00AA11B1" w:rsidRPr="0008208A" w:rsidRDefault="002603F5" w:rsidP="000B74A1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无返回值</w:t>
            </w:r>
          </w:p>
        </w:tc>
        <w:tc>
          <w:tcPr>
            <w:tcW w:w="3239" w:type="dxa"/>
          </w:tcPr>
          <w:p w14:paraId="0124FD92" w14:textId="71913E00" w:rsidR="00AA11B1" w:rsidRPr="0008208A" w:rsidRDefault="002603F5" w:rsidP="000B74A1"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</w:t>
            </w:r>
            <w:r w:rsidRPr="002603F5">
              <w:rPr>
                <w:sz w:val="21"/>
                <w:szCs w:val="21"/>
              </w:rPr>
              <w:t>RECORD</w:t>
            </w:r>
            <w:r>
              <w:rPr>
                <w:rFonts w:hint="eastAsia"/>
                <w:sz w:val="21"/>
                <w:szCs w:val="21"/>
              </w:rPr>
              <w:t>表插入产品</w:t>
            </w:r>
            <w:r w:rsidR="008E5834">
              <w:rPr>
                <w:rFonts w:hint="eastAsia"/>
                <w:sz w:val="21"/>
                <w:szCs w:val="21"/>
              </w:rPr>
              <w:t>入库信息，同时向</w:t>
            </w:r>
            <w:r w:rsidR="008E5834" w:rsidRPr="008E5834">
              <w:rPr>
                <w:sz w:val="21"/>
                <w:szCs w:val="21"/>
              </w:rPr>
              <w:t>SATELLITE_INFO</w:t>
            </w:r>
            <w:r w:rsidR="008E5834">
              <w:rPr>
                <w:rFonts w:hint="eastAsia"/>
                <w:sz w:val="21"/>
                <w:szCs w:val="21"/>
              </w:rPr>
              <w:t>表插入解析之后的卫星产品信息。</w:t>
            </w:r>
          </w:p>
        </w:tc>
      </w:tr>
      <w:tr w:rsidR="00AA11B1" w:rsidRPr="00F264C2" w14:paraId="02D64070" w14:textId="77777777" w:rsidTr="0008208A">
        <w:trPr>
          <w:cantSplit/>
        </w:trPr>
        <w:tc>
          <w:tcPr>
            <w:tcW w:w="775" w:type="dxa"/>
          </w:tcPr>
          <w:p w14:paraId="123C6E74" w14:textId="77777777" w:rsidR="00AA11B1" w:rsidRPr="0008208A" w:rsidRDefault="00AA11B1" w:rsidP="000B74A1">
            <w:pPr>
              <w:rPr>
                <w:sz w:val="21"/>
                <w:szCs w:val="21"/>
              </w:rPr>
            </w:pPr>
            <w:r w:rsidRPr="0008208A">
              <w:rPr>
                <w:rFonts w:hint="eastAsia"/>
                <w:sz w:val="21"/>
                <w:szCs w:val="21"/>
              </w:rPr>
              <w:t>2</w:t>
            </w:r>
          </w:p>
        </w:tc>
        <w:tc>
          <w:tcPr>
            <w:tcW w:w="1896" w:type="dxa"/>
          </w:tcPr>
          <w:p w14:paraId="33661FF5" w14:textId="37797562" w:rsidR="00AA11B1" w:rsidRPr="0008208A" w:rsidRDefault="00AA11B1" w:rsidP="000B74A1">
            <w:pPr>
              <w:rPr>
                <w:sz w:val="21"/>
                <w:szCs w:val="21"/>
              </w:rPr>
            </w:pPr>
          </w:p>
        </w:tc>
        <w:tc>
          <w:tcPr>
            <w:tcW w:w="1407" w:type="dxa"/>
          </w:tcPr>
          <w:p w14:paraId="6FE4D3F4" w14:textId="4998F875" w:rsidR="00AA11B1" w:rsidRPr="0008208A" w:rsidRDefault="00AA11B1" w:rsidP="000B74A1">
            <w:pPr>
              <w:rPr>
                <w:sz w:val="21"/>
                <w:szCs w:val="21"/>
              </w:rPr>
            </w:pPr>
          </w:p>
        </w:tc>
        <w:tc>
          <w:tcPr>
            <w:tcW w:w="1327" w:type="dxa"/>
          </w:tcPr>
          <w:p w14:paraId="38A426F3" w14:textId="0C8081C4" w:rsidR="00AA11B1" w:rsidRPr="0008208A" w:rsidRDefault="00AA11B1" w:rsidP="000B74A1">
            <w:pPr>
              <w:rPr>
                <w:sz w:val="21"/>
                <w:szCs w:val="21"/>
              </w:rPr>
            </w:pPr>
          </w:p>
        </w:tc>
        <w:tc>
          <w:tcPr>
            <w:tcW w:w="3239" w:type="dxa"/>
          </w:tcPr>
          <w:p w14:paraId="7375A20A" w14:textId="38FEE6D7" w:rsidR="00AA11B1" w:rsidRPr="0008208A" w:rsidRDefault="00AA11B1" w:rsidP="000B74A1">
            <w:pPr>
              <w:rPr>
                <w:sz w:val="21"/>
                <w:szCs w:val="21"/>
              </w:rPr>
            </w:pPr>
          </w:p>
        </w:tc>
      </w:tr>
      <w:tr w:rsidR="00AA11B1" w:rsidRPr="00F264C2" w14:paraId="398A2220" w14:textId="77777777" w:rsidTr="0008208A">
        <w:trPr>
          <w:cantSplit/>
        </w:trPr>
        <w:tc>
          <w:tcPr>
            <w:tcW w:w="775" w:type="dxa"/>
          </w:tcPr>
          <w:p w14:paraId="7072C441" w14:textId="77777777" w:rsidR="00AA11B1" w:rsidRDefault="00AA11B1" w:rsidP="000B74A1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……</w:t>
            </w:r>
          </w:p>
        </w:tc>
        <w:tc>
          <w:tcPr>
            <w:tcW w:w="1896" w:type="dxa"/>
          </w:tcPr>
          <w:p w14:paraId="7DDFDAF6" w14:textId="77777777" w:rsidR="00AA11B1" w:rsidRDefault="00AA11B1" w:rsidP="000B74A1">
            <w:pPr>
              <w:rPr>
                <w:sz w:val="18"/>
              </w:rPr>
            </w:pPr>
          </w:p>
        </w:tc>
        <w:tc>
          <w:tcPr>
            <w:tcW w:w="1407" w:type="dxa"/>
          </w:tcPr>
          <w:p w14:paraId="0FE00F20" w14:textId="77777777" w:rsidR="00AA11B1" w:rsidRDefault="00AA11B1" w:rsidP="000B74A1">
            <w:pPr>
              <w:rPr>
                <w:sz w:val="18"/>
              </w:rPr>
            </w:pPr>
          </w:p>
        </w:tc>
        <w:tc>
          <w:tcPr>
            <w:tcW w:w="1327" w:type="dxa"/>
          </w:tcPr>
          <w:p w14:paraId="21B0E690" w14:textId="77777777" w:rsidR="00AA11B1" w:rsidRDefault="00AA11B1" w:rsidP="000B74A1">
            <w:pPr>
              <w:rPr>
                <w:sz w:val="18"/>
              </w:rPr>
            </w:pPr>
          </w:p>
        </w:tc>
        <w:tc>
          <w:tcPr>
            <w:tcW w:w="3239" w:type="dxa"/>
          </w:tcPr>
          <w:p w14:paraId="1A89F509" w14:textId="77777777" w:rsidR="00AA11B1" w:rsidRDefault="00AA11B1" w:rsidP="000B74A1">
            <w:pPr>
              <w:rPr>
                <w:sz w:val="18"/>
              </w:rPr>
            </w:pPr>
          </w:p>
        </w:tc>
      </w:tr>
    </w:tbl>
    <w:p w14:paraId="6ED94B67" w14:textId="77777777" w:rsidR="00AA11B1" w:rsidRDefault="00AA11B1" w:rsidP="004C4C9D"/>
    <w:p w14:paraId="6B5AD055" w14:textId="4189022C" w:rsidR="004C4C9D" w:rsidRPr="004C4C9D" w:rsidRDefault="004C4C9D" w:rsidP="001942ED">
      <w:pPr>
        <w:pStyle w:val="31"/>
      </w:pPr>
      <w:commentRangeStart w:id="15"/>
      <w:r>
        <w:rPr>
          <w:rFonts w:hint="eastAsia"/>
        </w:rPr>
        <w:lastRenderedPageBreak/>
        <w:t xml:space="preserve">2.3.5 </w:t>
      </w:r>
      <w:r>
        <w:rPr>
          <w:rFonts w:hint="eastAsia"/>
        </w:rPr>
        <w:t>数据库安全设计</w:t>
      </w:r>
      <w:commentRangeEnd w:id="15"/>
      <w:r w:rsidR="001613A1">
        <w:rPr>
          <w:rStyle w:val="afffff5"/>
          <w:rFonts w:eastAsia="宋体"/>
        </w:rPr>
        <w:commentReference w:id="15"/>
      </w:r>
    </w:p>
    <w:p w14:paraId="0E77DB2C" w14:textId="77777777" w:rsidR="00AA11B1" w:rsidRPr="00AA11B1" w:rsidRDefault="00AA11B1" w:rsidP="00AA11B1">
      <w:pPr>
        <w:ind w:firstLineChars="200" w:firstLine="480"/>
        <w:jc w:val="both"/>
        <w:rPr>
          <w:color w:val="000000"/>
        </w:rPr>
      </w:pPr>
      <w:r w:rsidRPr="00AA11B1">
        <w:rPr>
          <w:color w:val="000000"/>
        </w:rPr>
        <w:t>1</w:t>
      </w:r>
      <w:r w:rsidRPr="00AA11B1">
        <w:rPr>
          <w:rFonts w:hint="eastAsia"/>
          <w:color w:val="000000"/>
        </w:rPr>
        <w:t>、建立用户</w:t>
      </w:r>
      <w:r w:rsidRPr="00AA11B1">
        <w:rPr>
          <w:rFonts w:hint="eastAsia"/>
          <w:color w:val="000000"/>
        </w:rPr>
        <w:t>st1</w:t>
      </w:r>
      <w:r w:rsidRPr="00AA11B1">
        <w:rPr>
          <w:rFonts w:hint="eastAsia"/>
          <w:color w:val="000000"/>
        </w:rPr>
        <w:t>，并将该用户授权为</w:t>
      </w:r>
      <w:proofErr w:type="spellStart"/>
      <w:r w:rsidRPr="00AA11B1">
        <w:rPr>
          <w:rFonts w:hint="eastAsia"/>
          <w:color w:val="000000"/>
        </w:rPr>
        <w:t>S</w:t>
      </w:r>
      <w:r w:rsidRPr="00AA11B1">
        <w:rPr>
          <w:color w:val="000000"/>
        </w:rPr>
        <w:t>tuUnionDB</w:t>
      </w:r>
      <w:proofErr w:type="spellEnd"/>
      <w:r w:rsidRPr="00AA11B1">
        <w:rPr>
          <w:rFonts w:hint="eastAsia"/>
          <w:color w:val="000000"/>
        </w:rPr>
        <w:t>数据库的管理员角色。程序开发人员只能使用该帐号登录</w:t>
      </w:r>
      <w:r w:rsidRPr="00AA11B1">
        <w:rPr>
          <w:rFonts w:hint="eastAsia"/>
          <w:color w:val="000000"/>
        </w:rPr>
        <w:t>SQL</w:t>
      </w:r>
      <w:r w:rsidRPr="00AA11B1">
        <w:rPr>
          <w:color w:val="000000"/>
        </w:rPr>
        <w:t xml:space="preserve"> </w:t>
      </w:r>
      <w:r w:rsidRPr="00AA11B1">
        <w:rPr>
          <w:rFonts w:hint="eastAsia"/>
          <w:color w:val="000000"/>
        </w:rPr>
        <w:t>Server</w:t>
      </w:r>
      <w:r w:rsidRPr="00AA11B1">
        <w:rPr>
          <w:rFonts w:hint="eastAsia"/>
          <w:color w:val="000000"/>
        </w:rPr>
        <w:t>服务器，并访问</w:t>
      </w:r>
      <w:proofErr w:type="spellStart"/>
      <w:r w:rsidRPr="00AA11B1">
        <w:rPr>
          <w:rFonts w:hint="eastAsia"/>
          <w:color w:val="000000"/>
        </w:rPr>
        <w:t>S</w:t>
      </w:r>
      <w:r w:rsidRPr="00AA11B1">
        <w:rPr>
          <w:color w:val="000000"/>
        </w:rPr>
        <w:t>tuUnionDB</w:t>
      </w:r>
      <w:proofErr w:type="spellEnd"/>
      <w:r w:rsidRPr="00AA11B1">
        <w:rPr>
          <w:rFonts w:hint="eastAsia"/>
          <w:color w:val="000000"/>
        </w:rPr>
        <w:t>数据库。</w:t>
      </w:r>
    </w:p>
    <w:p w14:paraId="271FEFBE" w14:textId="77777777" w:rsidR="00AA11B1" w:rsidRPr="00AA11B1" w:rsidRDefault="00AA11B1" w:rsidP="00AA11B1">
      <w:pPr>
        <w:ind w:firstLineChars="200" w:firstLine="480"/>
        <w:jc w:val="both"/>
        <w:rPr>
          <w:color w:val="000000"/>
        </w:rPr>
      </w:pPr>
      <w:r w:rsidRPr="00AA11B1">
        <w:rPr>
          <w:rFonts w:hint="eastAsia"/>
          <w:color w:val="000000"/>
        </w:rPr>
        <w:t>2</w:t>
      </w:r>
      <w:r w:rsidRPr="00AA11B1">
        <w:rPr>
          <w:color w:val="000000"/>
        </w:rPr>
        <w:t>、</w:t>
      </w:r>
      <w:r w:rsidRPr="00AA11B1">
        <w:rPr>
          <w:rFonts w:hint="eastAsia"/>
          <w:color w:val="000000"/>
        </w:rPr>
        <w:t>关闭</w:t>
      </w:r>
      <w:r w:rsidRPr="00AA11B1">
        <w:rPr>
          <w:rFonts w:hint="eastAsia"/>
          <w:color w:val="000000"/>
        </w:rPr>
        <w:t>SQL</w:t>
      </w:r>
      <w:r w:rsidRPr="00AA11B1">
        <w:rPr>
          <w:color w:val="000000"/>
        </w:rPr>
        <w:t xml:space="preserve"> </w:t>
      </w:r>
      <w:r w:rsidRPr="00AA11B1">
        <w:rPr>
          <w:rFonts w:hint="eastAsia"/>
          <w:color w:val="000000"/>
        </w:rPr>
        <w:t>Server</w:t>
      </w:r>
      <w:r w:rsidRPr="00AA11B1">
        <w:rPr>
          <w:rFonts w:hint="eastAsia"/>
          <w:color w:val="000000"/>
        </w:rPr>
        <w:t>服务器的</w:t>
      </w:r>
      <w:r w:rsidRPr="00AA11B1">
        <w:rPr>
          <w:rFonts w:hint="eastAsia"/>
          <w:color w:val="000000"/>
        </w:rPr>
        <w:t>Windows</w:t>
      </w:r>
      <w:r w:rsidRPr="00AA11B1">
        <w:rPr>
          <w:rFonts w:hint="eastAsia"/>
          <w:color w:val="000000"/>
        </w:rPr>
        <w:t>登录方式。</w:t>
      </w:r>
    </w:p>
    <w:p w14:paraId="0F3D0DD0" w14:textId="77777777" w:rsidR="00AA11B1" w:rsidRPr="00AA11B1" w:rsidRDefault="00AA11B1" w:rsidP="00AA11B1">
      <w:pPr>
        <w:ind w:firstLineChars="200" w:firstLine="480"/>
        <w:jc w:val="both"/>
        <w:rPr>
          <w:color w:val="000000"/>
        </w:rPr>
      </w:pPr>
      <w:r w:rsidRPr="00AA11B1">
        <w:rPr>
          <w:color w:val="000000"/>
        </w:rPr>
        <w:t>3</w:t>
      </w:r>
      <w:r w:rsidRPr="00AA11B1">
        <w:rPr>
          <w:color w:val="000000"/>
        </w:rPr>
        <w:t>、</w:t>
      </w:r>
      <w:r w:rsidRPr="00AA11B1">
        <w:rPr>
          <w:rFonts w:hint="eastAsia"/>
          <w:color w:val="000000"/>
        </w:rPr>
        <w:t>禁用</w:t>
      </w:r>
      <w:r w:rsidRPr="00AA11B1">
        <w:rPr>
          <w:rFonts w:hint="eastAsia"/>
          <w:color w:val="000000"/>
        </w:rPr>
        <w:t>SQL</w:t>
      </w:r>
      <w:r w:rsidRPr="00AA11B1">
        <w:rPr>
          <w:color w:val="000000"/>
        </w:rPr>
        <w:t xml:space="preserve"> </w:t>
      </w:r>
      <w:r w:rsidRPr="00AA11B1">
        <w:rPr>
          <w:rFonts w:hint="eastAsia"/>
          <w:color w:val="000000"/>
        </w:rPr>
        <w:t>Server</w:t>
      </w:r>
      <w:r w:rsidRPr="00AA11B1">
        <w:rPr>
          <w:rFonts w:hint="eastAsia"/>
          <w:color w:val="000000"/>
        </w:rPr>
        <w:t>的</w:t>
      </w:r>
      <w:proofErr w:type="spellStart"/>
      <w:r w:rsidRPr="00AA11B1">
        <w:rPr>
          <w:rFonts w:hint="eastAsia"/>
          <w:color w:val="000000"/>
        </w:rPr>
        <w:t>sa</w:t>
      </w:r>
      <w:proofErr w:type="spellEnd"/>
      <w:r w:rsidRPr="00AA11B1">
        <w:rPr>
          <w:rFonts w:hint="eastAsia"/>
          <w:color w:val="000000"/>
        </w:rPr>
        <w:t>登录。</w:t>
      </w:r>
    </w:p>
    <w:p w14:paraId="3447AA79" w14:textId="77777777" w:rsidR="00AA11B1" w:rsidRPr="00AA11B1" w:rsidRDefault="00AA11B1" w:rsidP="00AA11B1">
      <w:pPr>
        <w:ind w:firstLineChars="200" w:firstLine="480"/>
        <w:jc w:val="both"/>
        <w:rPr>
          <w:color w:val="000000"/>
        </w:rPr>
      </w:pPr>
      <w:r w:rsidRPr="00AA11B1">
        <w:rPr>
          <w:color w:val="000000"/>
        </w:rPr>
        <w:t>4</w:t>
      </w:r>
      <w:r w:rsidRPr="00AA11B1">
        <w:rPr>
          <w:rFonts w:hint="eastAsia"/>
          <w:color w:val="000000"/>
        </w:rPr>
        <w:t>、对用户帐号的密码进行加密处理，确保在任何地方都不会出现密码的明文。</w:t>
      </w:r>
    </w:p>
    <w:p w14:paraId="1ACFF25C" w14:textId="319FA390" w:rsidR="004C4C9D" w:rsidRPr="00AA11B1" w:rsidRDefault="00AA11B1" w:rsidP="00AA11B1">
      <w:pPr>
        <w:ind w:firstLineChars="200" w:firstLine="480"/>
        <w:jc w:val="both"/>
        <w:rPr>
          <w:color w:val="000000"/>
        </w:rPr>
      </w:pPr>
      <w:r w:rsidRPr="00AA11B1">
        <w:rPr>
          <w:color w:val="000000"/>
        </w:rPr>
        <w:t>5</w:t>
      </w:r>
      <w:r w:rsidRPr="00AA11B1">
        <w:rPr>
          <w:color w:val="000000"/>
        </w:rPr>
        <w:t>、</w:t>
      </w:r>
      <w:r w:rsidRPr="00AA11B1">
        <w:rPr>
          <w:rFonts w:hint="eastAsia"/>
          <w:color w:val="000000"/>
        </w:rPr>
        <w:t>测试员、系统业务用户只能通过本系统所开发的功能模块访问、操作数据库数据，而没有其它途径操作数据库。</w:t>
      </w:r>
    </w:p>
    <w:p w14:paraId="545296B0" w14:textId="77777777" w:rsidR="00AA11B1" w:rsidRPr="00AA11B1" w:rsidRDefault="00AA11B1" w:rsidP="00AA11B1">
      <w:pPr>
        <w:pStyle w:val="afffff6"/>
        <w:ind w:firstLine="480"/>
      </w:pPr>
    </w:p>
    <w:p w14:paraId="0A421FBD" w14:textId="77777777" w:rsidR="001D2BE2" w:rsidRPr="00CC0801" w:rsidRDefault="00AE6A2B" w:rsidP="00412F8C">
      <w:pPr>
        <w:pStyle w:val="1"/>
        <w:numPr>
          <w:ilvl w:val="0"/>
          <w:numId w:val="33"/>
        </w:numPr>
        <w:ind w:left="0" w:firstLine="0"/>
      </w:pPr>
      <w:r w:rsidRPr="00D57131">
        <w:br w:type="page"/>
      </w:r>
      <w:bookmarkStart w:id="16" w:name="_Toc72491094"/>
      <w:r w:rsidR="00955FBF">
        <w:rPr>
          <w:rFonts w:hint="eastAsia"/>
        </w:rPr>
        <w:lastRenderedPageBreak/>
        <w:t>系统</w:t>
      </w:r>
      <w:r w:rsidR="001D2BE2">
        <w:rPr>
          <w:rFonts w:hint="eastAsia"/>
        </w:rPr>
        <w:t>详细设计与实现</w:t>
      </w:r>
      <w:bookmarkEnd w:id="16"/>
    </w:p>
    <w:p w14:paraId="671C7221" w14:textId="73ACDE0A" w:rsidR="007346FF" w:rsidRDefault="007346FF" w:rsidP="003E4E18">
      <w:pPr>
        <w:pStyle w:val="afffc"/>
        <w:spacing w:afterLines="100" w:after="318" w:line="240" w:lineRule="auto"/>
        <w:jc w:val="center"/>
        <w:rPr>
          <w:rFonts w:ascii="黑体" w:hAnsi="黑体"/>
          <w:sz w:val="21"/>
          <w:szCs w:val="21"/>
        </w:rPr>
      </w:pPr>
    </w:p>
    <w:p w14:paraId="49CF0B03" w14:textId="26E642CA" w:rsidR="004F558F" w:rsidRDefault="004F558F" w:rsidP="004F558F"/>
    <w:p w14:paraId="6A9D0AE9" w14:textId="77777777" w:rsidR="004F558F" w:rsidRPr="004F558F" w:rsidRDefault="004F558F" w:rsidP="004F558F"/>
    <w:sectPr w:rsidR="004F558F" w:rsidRPr="004F558F" w:rsidSect="00FE1882">
      <w:pgSz w:w="11906" w:h="16838" w:code="9"/>
      <w:pgMar w:top="1440" w:right="1797" w:bottom="1440" w:left="1797" w:header="851" w:footer="992" w:gutter="0"/>
      <w:cols w:space="720"/>
      <w:docGrid w:type="lines" w:linePitch="31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" w:author="Microsoft Office User" w:date="2022-04-01T20:28:00Z" w:initials="MOU">
    <w:p w14:paraId="7B98486B" w14:textId="77777777" w:rsidR="00A336DA" w:rsidRDefault="003E2323" w:rsidP="00A336DA">
      <w:pPr>
        <w:pStyle w:val="a7"/>
        <w:numPr>
          <w:ilvl w:val="0"/>
          <w:numId w:val="36"/>
        </w:numPr>
      </w:pPr>
      <w:r>
        <w:rPr>
          <w:rStyle w:val="afffff5"/>
        </w:rPr>
        <w:annotationRef/>
      </w:r>
      <w:r>
        <w:rPr>
          <w:rFonts w:hint="eastAsia"/>
        </w:rPr>
        <w:t>如果数据库不适合进行</w:t>
      </w:r>
      <w:r>
        <w:rPr>
          <w:rFonts w:hint="eastAsia"/>
        </w:rPr>
        <w:t>ER</w:t>
      </w:r>
      <w:r>
        <w:rPr>
          <w:rFonts w:hint="eastAsia"/>
        </w:rPr>
        <w:t>模型设计，如气象、水文、遥感等系统中的数据表，以及以日志、时序等数据为主的数据表，可以跳过</w:t>
      </w:r>
      <w:r>
        <w:rPr>
          <w:rFonts w:hint="eastAsia"/>
        </w:rPr>
        <w:t>ER</w:t>
      </w:r>
      <w:r>
        <w:rPr>
          <w:rFonts w:hint="eastAsia"/>
        </w:rPr>
        <w:t>模型，以</w:t>
      </w:r>
      <w:r w:rsidRPr="003E2323">
        <w:rPr>
          <w:rFonts w:hint="eastAsia"/>
        </w:rPr>
        <w:t>数据库表关系图替代</w:t>
      </w:r>
      <w:r>
        <w:rPr>
          <w:rFonts w:hint="eastAsia"/>
        </w:rPr>
        <w:t>。</w:t>
      </w:r>
    </w:p>
    <w:p w14:paraId="3B3238E9" w14:textId="1FD16CA2" w:rsidR="00A336DA" w:rsidRDefault="00A336DA" w:rsidP="00A336DA">
      <w:pPr>
        <w:pStyle w:val="a7"/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需</w:t>
      </w:r>
      <w:r w:rsidRPr="00A336DA">
        <w:rPr>
          <w:rFonts w:hint="eastAsia"/>
        </w:rPr>
        <w:t>简要说明各表之间的</w:t>
      </w:r>
      <w:r>
        <w:rPr>
          <w:rFonts w:hint="eastAsia"/>
        </w:rPr>
        <w:t>关联关系（外键）。</w:t>
      </w:r>
    </w:p>
  </w:comment>
  <w:comment w:id="11" w:author="Microsoft Office User" w:date="2022-04-01T20:45:00Z" w:initials="MOU">
    <w:p w14:paraId="5CD8A2DD" w14:textId="02C715F9" w:rsidR="00A336DA" w:rsidRDefault="00A336DA">
      <w:pPr>
        <w:pStyle w:val="a7"/>
      </w:pPr>
      <w:r>
        <w:rPr>
          <w:rStyle w:val="afffff5"/>
        </w:rPr>
        <w:annotationRef/>
      </w:r>
      <w:r>
        <w:rPr>
          <w:rFonts w:hint="eastAsia"/>
        </w:rPr>
        <w:t>每个表前，简单介绍本表的作用。</w:t>
      </w:r>
    </w:p>
  </w:comment>
  <w:comment w:id="12" w:author="Microsoft Office User" w:date="2022-03-25T16:43:00Z" w:initials="MOU">
    <w:p w14:paraId="290C410F" w14:textId="77777777" w:rsidR="0008208A" w:rsidRDefault="0008208A" w:rsidP="0008208A">
      <w:pPr>
        <w:pStyle w:val="a7"/>
      </w:pPr>
      <w:r>
        <w:rPr>
          <w:rStyle w:val="afffff5"/>
        </w:rPr>
        <w:annotationRef/>
      </w:r>
      <w:r>
        <w:rPr>
          <w:rFonts w:hint="eastAsia"/>
        </w:rPr>
        <w:t>数据表字段类型一定设计合理</w:t>
      </w:r>
    </w:p>
    <w:p w14:paraId="5628B683" w14:textId="77777777" w:rsidR="0008208A" w:rsidRDefault="0008208A" w:rsidP="0008208A">
      <w:pPr>
        <w:pStyle w:val="a7"/>
      </w:pPr>
      <w:r>
        <w:rPr>
          <w:rFonts w:hint="eastAsia"/>
        </w:rPr>
        <w:t>a)</w:t>
      </w:r>
      <w:r>
        <w:rPr>
          <w:rFonts w:hint="eastAsia"/>
        </w:rPr>
        <w:tab/>
      </w:r>
      <w:r>
        <w:rPr>
          <w:rFonts w:hint="eastAsia"/>
        </w:rPr>
        <w:t>日期时间类和其他</w:t>
      </w:r>
      <w:r>
        <w:rPr>
          <w:rFonts w:hint="eastAsia"/>
        </w:rPr>
        <w:t>DBMS</w:t>
      </w:r>
      <w:r>
        <w:rPr>
          <w:rFonts w:hint="eastAsia"/>
        </w:rPr>
        <w:t>固定长度类型的数据，不应该自定义长度</w:t>
      </w:r>
    </w:p>
    <w:p w14:paraId="72EEA62A" w14:textId="77777777" w:rsidR="0008208A" w:rsidRDefault="0008208A" w:rsidP="0008208A">
      <w:pPr>
        <w:pStyle w:val="a7"/>
      </w:pPr>
      <w:r>
        <w:rPr>
          <w:rFonts w:hint="eastAsia"/>
        </w:rPr>
        <w:t>b)</w:t>
      </w:r>
      <w:r>
        <w:rPr>
          <w:rFonts w:hint="eastAsia"/>
        </w:rPr>
        <w:tab/>
      </w:r>
      <w:r>
        <w:rPr>
          <w:rFonts w:hint="eastAsia"/>
        </w:rPr>
        <w:t>不需要自定义长度的数据类型，长度部分留空，不要填</w:t>
      </w:r>
      <w:r>
        <w:rPr>
          <w:rFonts w:hint="eastAsia"/>
        </w:rPr>
        <w:t>0</w:t>
      </w:r>
    </w:p>
    <w:p w14:paraId="48698CA6" w14:textId="77777777" w:rsidR="0008208A" w:rsidRDefault="0008208A" w:rsidP="0008208A">
      <w:pPr>
        <w:pStyle w:val="a7"/>
      </w:pPr>
      <w:r>
        <w:rPr>
          <w:rFonts w:hint="eastAsia"/>
        </w:rPr>
        <w:t>c)</w:t>
      </w:r>
      <w:r>
        <w:rPr>
          <w:rFonts w:hint="eastAsia"/>
        </w:rPr>
        <w:tab/>
      </w:r>
      <w:r>
        <w:rPr>
          <w:rFonts w:hint="eastAsia"/>
        </w:rPr>
        <w:t>字符串类型时不要都是</w:t>
      </w:r>
      <w:r>
        <w:rPr>
          <w:rFonts w:hint="eastAsia"/>
        </w:rPr>
        <w:t>char</w:t>
      </w:r>
      <w:r>
        <w:rPr>
          <w:rFonts w:hint="eastAsia"/>
        </w:rPr>
        <w:t>，根据数据合理选择</w:t>
      </w:r>
      <w:r>
        <w:rPr>
          <w:rFonts w:hint="eastAsia"/>
        </w:rPr>
        <w:t>char</w:t>
      </w:r>
      <w:r>
        <w:rPr>
          <w:rFonts w:hint="eastAsia"/>
        </w:rPr>
        <w:t>、</w:t>
      </w:r>
      <w:r>
        <w:rPr>
          <w:rFonts w:hint="eastAsia"/>
        </w:rPr>
        <w:t>varchar</w:t>
      </w:r>
    </w:p>
    <w:p w14:paraId="1144B0D4" w14:textId="6B2F6EDF" w:rsidR="0008208A" w:rsidRDefault="0008208A" w:rsidP="0008208A">
      <w:pPr>
        <w:pStyle w:val="a7"/>
      </w:pPr>
      <w:r>
        <w:rPr>
          <w:rFonts w:hint="eastAsia"/>
        </w:rPr>
        <w:t>d)</w:t>
      </w:r>
      <w:r>
        <w:rPr>
          <w:rFonts w:hint="eastAsia"/>
        </w:rPr>
        <w:tab/>
      </w:r>
      <w:r>
        <w:rPr>
          <w:rFonts w:hint="eastAsia"/>
        </w:rPr>
        <w:t>字符串长度设计合理，不能都固定为</w:t>
      </w:r>
      <w:r>
        <w:rPr>
          <w:rFonts w:hint="eastAsia"/>
        </w:rPr>
        <w:t>50</w:t>
      </w:r>
      <w:r>
        <w:rPr>
          <w:rFonts w:hint="eastAsia"/>
        </w:rPr>
        <w:t>、</w:t>
      </w:r>
      <w:r>
        <w:rPr>
          <w:rFonts w:hint="eastAsia"/>
        </w:rPr>
        <w:t>255</w:t>
      </w:r>
      <w:r>
        <w:rPr>
          <w:rFonts w:hint="eastAsia"/>
        </w:rPr>
        <w:t>、</w:t>
      </w:r>
      <w:r>
        <w:rPr>
          <w:rFonts w:hint="eastAsia"/>
        </w:rPr>
        <w:t>1000</w:t>
      </w:r>
      <w:r>
        <w:rPr>
          <w:rFonts w:hint="eastAsia"/>
        </w:rPr>
        <w:t>等</w:t>
      </w:r>
    </w:p>
  </w:comment>
  <w:comment w:id="13" w:author="Microsoft Office User" w:date="2022-03-25T16:44:00Z" w:initials="MOU">
    <w:p w14:paraId="69889E8F" w14:textId="293A84E0" w:rsidR="00F47DD9" w:rsidRDefault="00F47DD9">
      <w:pPr>
        <w:pStyle w:val="a7"/>
      </w:pPr>
      <w:r>
        <w:rPr>
          <w:rStyle w:val="afffff5"/>
        </w:rPr>
        <w:annotationRef/>
      </w:r>
      <w:r>
        <w:rPr>
          <w:rFonts w:hint="eastAsia"/>
        </w:rPr>
        <w:t>外键要写明对应的主键表名和主键名</w:t>
      </w:r>
    </w:p>
  </w:comment>
  <w:comment w:id="14" w:author="Microsoft Office User" w:date="2022-03-25T16:44:00Z" w:initials="MOU">
    <w:p w14:paraId="15BD480B" w14:textId="16EC60AB" w:rsidR="00F47DD9" w:rsidRDefault="00F47DD9">
      <w:pPr>
        <w:pStyle w:val="a7"/>
      </w:pPr>
      <w:r>
        <w:rPr>
          <w:rStyle w:val="afffff5"/>
        </w:rPr>
        <w:annotationRef/>
      </w:r>
      <w:r>
        <w:rPr>
          <w:rFonts w:hint="eastAsia"/>
        </w:rPr>
        <w:t>可以考虑部分业务规则通过触发器、存储过程实现</w:t>
      </w:r>
    </w:p>
  </w:comment>
  <w:comment w:id="15" w:author="Microsoft Office User" w:date="2022-03-25T16:55:00Z" w:initials="MOU">
    <w:p w14:paraId="2C7CA281" w14:textId="50759641" w:rsidR="001613A1" w:rsidRDefault="001613A1">
      <w:pPr>
        <w:pStyle w:val="a7"/>
      </w:pPr>
      <w:r>
        <w:rPr>
          <w:rStyle w:val="afffff5"/>
        </w:rPr>
        <w:annotationRef/>
      </w:r>
      <w:r>
        <w:rPr>
          <w:rFonts w:hint="eastAsia"/>
        </w:rPr>
        <w:t>要注意根据选用的数据库进行描述，各数据库登录方式、特权用户都有差别。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3238E9" w15:done="0"/>
  <w15:commentEx w15:paraId="5CD8A2DD" w15:done="0"/>
  <w15:commentEx w15:paraId="1144B0D4" w15:done="0"/>
  <w15:commentEx w15:paraId="69889E8F" w15:done="0"/>
  <w15:commentEx w15:paraId="15BD480B" w15:done="0"/>
  <w15:commentEx w15:paraId="2C7CA2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F1DEF5" w16cex:dateUtc="2022-04-01T12:28:00Z"/>
  <w16cex:commentExtensible w16cex:durableId="25F1E306" w16cex:dateUtc="2022-04-01T12:45:00Z"/>
  <w16cex:commentExtensible w16cex:durableId="25E86F95" w16cex:dateUtc="2022-03-25T08:43:00Z"/>
  <w16cex:commentExtensible w16cex:durableId="25E86FE4" w16cex:dateUtc="2022-03-25T08:44:00Z"/>
  <w16cex:commentExtensible w16cex:durableId="25E86FD0" w16cex:dateUtc="2022-03-25T08:44:00Z"/>
  <w16cex:commentExtensible w16cex:durableId="25E8727D" w16cex:dateUtc="2022-03-25T08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3238E9" w16cid:durableId="25F1DEF5"/>
  <w16cid:commentId w16cid:paraId="5CD8A2DD" w16cid:durableId="25F1E306"/>
  <w16cid:commentId w16cid:paraId="1144B0D4" w16cid:durableId="25E86F95"/>
  <w16cid:commentId w16cid:paraId="69889E8F" w16cid:durableId="25E86FE4"/>
  <w16cid:commentId w16cid:paraId="15BD480B" w16cid:durableId="25E86FD0"/>
  <w16cid:commentId w16cid:paraId="2C7CA281" w16cid:durableId="25E872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12DC6" w14:textId="77777777" w:rsidR="00804CEF" w:rsidRDefault="00804CEF">
      <w:pPr>
        <w:spacing w:line="240" w:lineRule="auto"/>
      </w:pPr>
      <w:r>
        <w:separator/>
      </w:r>
    </w:p>
  </w:endnote>
  <w:endnote w:type="continuationSeparator" w:id="0">
    <w:p w14:paraId="56947DC1" w14:textId="77777777" w:rsidR="00804CEF" w:rsidRDefault="00804C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_gb2312">
    <w:altName w:val="宋体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96D74" w14:textId="77777777" w:rsidR="004D5962" w:rsidRDefault="004D5962">
    <w:pPr>
      <w:pStyle w:val="aff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5131B" w14:textId="77777777" w:rsidR="004D5962" w:rsidRDefault="004D5962">
    <w:pPr>
      <w:pStyle w:val="afff1"/>
      <w:tabs>
        <w:tab w:val="clear" w:pos="4153"/>
        <w:tab w:val="clear" w:pos="8306"/>
        <w:tab w:val="center" w:pos="4715"/>
      </w:tabs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894D6" w14:textId="77777777" w:rsidR="004D5962" w:rsidRDefault="004D5962">
    <w:pPr>
      <w:pStyle w:val="afff1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D3724" w14:textId="77777777" w:rsidR="00AE689C" w:rsidRPr="00AE689C" w:rsidRDefault="00AE689C" w:rsidP="00E52594">
    <w:pPr>
      <w:pStyle w:val="afff1"/>
      <w:jc w:val="center"/>
      <w:rPr>
        <w:sz w:val="21"/>
        <w:szCs w:val="21"/>
      </w:rPr>
    </w:pPr>
    <w:r w:rsidRPr="00AE689C">
      <w:rPr>
        <w:rFonts w:hint="eastAsia"/>
        <w:sz w:val="21"/>
        <w:szCs w:val="21"/>
      </w:rPr>
      <w:t>第</w:t>
    </w:r>
    <w:r w:rsidRPr="00AE689C">
      <w:rPr>
        <w:sz w:val="21"/>
        <w:szCs w:val="21"/>
        <w:lang w:val="zh-CN"/>
      </w:rPr>
      <w:t xml:space="preserve"> </w:t>
    </w:r>
    <w:r w:rsidRPr="00AE689C">
      <w:rPr>
        <w:b/>
        <w:bCs/>
        <w:sz w:val="21"/>
        <w:szCs w:val="21"/>
      </w:rPr>
      <w:fldChar w:fldCharType="begin"/>
    </w:r>
    <w:r w:rsidRPr="00AE689C">
      <w:rPr>
        <w:b/>
        <w:bCs/>
        <w:sz w:val="21"/>
        <w:szCs w:val="21"/>
      </w:rPr>
      <w:instrText>PAGE</w:instrText>
    </w:r>
    <w:r w:rsidRPr="00AE689C">
      <w:rPr>
        <w:b/>
        <w:bCs/>
        <w:sz w:val="21"/>
        <w:szCs w:val="21"/>
      </w:rPr>
      <w:fldChar w:fldCharType="separate"/>
    </w:r>
    <w:r w:rsidRPr="00AE689C">
      <w:rPr>
        <w:b/>
        <w:bCs/>
        <w:sz w:val="21"/>
        <w:szCs w:val="21"/>
        <w:lang w:val="zh-CN"/>
      </w:rPr>
      <w:t>2</w:t>
    </w:r>
    <w:r w:rsidRPr="00AE689C">
      <w:rPr>
        <w:b/>
        <w:bCs/>
        <w:sz w:val="21"/>
        <w:szCs w:val="21"/>
      </w:rPr>
      <w:fldChar w:fldCharType="end"/>
    </w:r>
    <w:r w:rsidRPr="00AE689C">
      <w:rPr>
        <w:sz w:val="21"/>
        <w:szCs w:val="21"/>
        <w:lang w:val="zh-CN"/>
      </w:rPr>
      <w:t xml:space="preserve"> </w:t>
    </w:r>
    <w:r w:rsidRPr="00AE689C">
      <w:rPr>
        <w:rFonts w:hint="eastAsia"/>
        <w:sz w:val="21"/>
        <w:szCs w:val="21"/>
        <w:lang w:val="zh-CN"/>
      </w:rPr>
      <w:t>页</w:t>
    </w:r>
    <w:r w:rsidRPr="00AE689C">
      <w:rPr>
        <w:sz w:val="21"/>
        <w:szCs w:val="21"/>
        <w:lang w:val="zh-CN"/>
      </w:rPr>
      <w:t>/</w:t>
    </w:r>
    <w:r w:rsidR="001D3EE8">
      <w:rPr>
        <w:rFonts w:hint="eastAsia"/>
        <w:sz w:val="21"/>
        <w:szCs w:val="21"/>
        <w:lang w:val="zh-CN"/>
      </w:rPr>
      <w:t>共</w:t>
    </w:r>
    <w:r w:rsidRPr="00AE689C">
      <w:rPr>
        <w:sz w:val="21"/>
        <w:szCs w:val="21"/>
        <w:lang w:val="zh-CN"/>
      </w:rPr>
      <w:t xml:space="preserve"> </w:t>
    </w:r>
    <w:r w:rsidR="00E52594">
      <w:rPr>
        <w:b/>
        <w:bCs/>
        <w:sz w:val="21"/>
        <w:szCs w:val="21"/>
      </w:rPr>
      <w:t>4</w:t>
    </w:r>
    <w:r w:rsidR="00C57A49">
      <w:rPr>
        <w:b/>
        <w:bCs/>
        <w:sz w:val="21"/>
        <w:szCs w:val="21"/>
      </w:rPr>
      <w:t>4</w:t>
    </w:r>
    <w:r w:rsidRPr="00AE689C">
      <w:rPr>
        <w:sz w:val="21"/>
        <w:szCs w:val="21"/>
        <w:lang w:val="zh-CN"/>
      </w:rPr>
      <w:t xml:space="preserve"> </w:t>
    </w:r>
    <w:r w:rsidRPr="00AE689C">
      <w:rPr>
        <w:rFonts w:hint="eastAsia"/>
        <w:sz w:val="21"/>
        <w:szCs w:val="21"/>
      </w:rPr>
      <w:t>页</w:t>
    </w:r>
  </w:p>
  <w:p w14:paraId="5E790A90" w14:textId="77777777" w:rsidR="004D5962" w:rsidRDefault="004D5962">
    <w:pPr>
      <w:pStyle w:val="aff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061D7" w14:textId="77777777" w:rsidR="00804CEF" w:rsidRDefault="00804CEF">
      <w:pPr>
        <w:spacing w:line="240" w:lineRule="auto"/>
      </w:pPr>
      <w:r>
        <w:separator/>
      </w:r>
    </w:p>
  </w:footnote>
  <w:footnote w:type="continuationSeparator" w:id="0">
    <w:p w14:paraId="68A08573" w14:textId="77777777" w:rsidR="00804CEF" w:rsidRDefault="00804C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42BD0" w14:textId="77777777" w:rsidR="004D5962" w:rsidRDefault="004D5962" w:rsidP="000D115D">
    <w:pPr>
      <w:pStyle w:val="afd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EE1AC" w14:textId="77777777" w:rsidR="004D5962" w:rsidRPr="00EF5D04" w:rsidRDefault="004D5962" w:rsidP="00EF5D04">
    <w:pPr>
      <w:pStyle w:val="afd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0D93E" w14:textId="77777777" w:rsidR="004D5962" w:rsidRDefault="004D5962" w:rsidP="00D838C1">
    <w:pPr>
      <w:pStyle w:val="afd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02DD7C2F"/>
    <w:multiLevelType w:val="multilevel"/>
    <w:tmpl w:val="4E9A2413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8A84DDF"/>
    <w:multiLevelType w:val="hybridMultilevel"/>
    <w:tmpl w:val="57C0F926"/>
    <w:lvl w:ilvl="0" w:tplc="370C4B70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0FAD11DF"/>
    <w:multiLevelType w:val="multilevel"/>
    <w:tmpl w:val="4E9A2413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F2469C1"/>
    <w:multiLevelType w:val="hybridMultilevel"/>
    <w:tmpl w:val="DA269A76"/>
    <w:lvl w:ilvl="0" w:tplc="FA6A7F8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404666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2A886F5E"/>
    <w:multiLevelType w:val="multilevel"/>
    <w:tmpl w:val="1D481C1D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F064138"/>
    <w:multiLevelType w:val="multilevel"/>
    <w:tmpl w:val="1D481C1D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0503393"/>
    <w:multiLevelType w:val="hybridMultilevel"/>
    <w:tmpl w:val="A99C479A"/>
    <w:lvl w:ilvl="0" w:tplc="370C4B70">
      <w:start w:val="1"/>
      <w:numFmt w:val="decimal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34E61D4A"/>
    <w:multiLevelType w:val="multilevel"/>
    <w:tmpl w:val="4E9A2413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639547A"/>
    <w:multiLevelType w:val="hybridMultilevel"/>
    <w:tmpl w:val="E14CBB0A"/>
    <w:lvl w:ilvl="0" w:tplc="D916AB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57E35C2"/>
    <w:multiLevelType w:val="multilevel"/>
    <w:tmpl w:val="4E9A2413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B511D0D"/>
    <w:multiLevelType w:val="multilevel"/>
    <w:tmpl w:val="1D481C1D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DE9349C"/>
    <w:multiLevelType w:val="multilevel"/>
    <w:tmpl w:val="1D481C1D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4F87CC9"/>
    <w:multiLevelType w:val="multilevel"/>
    <w:tmpl w:val="1D481C1D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6B92F19"/>
    <w:multiLevelType w:val="hybridMultilevel"/>
    <w:tmpl w:val="0854D576"/>
    <w:lvl w:ilvl="0" w:tplc="370C4B70">
      <w:start w:val="1"/>
      <w:numFmt w:val="decimal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5" w15:restartNumberingAfterBreak="0">
    <w:nsid w:val="5BF17DFD"/>
    <w:multiLevelType w:val="hybridMultilevel"/>
    <w:tmpl w:val="DA269A76"/>
    <w:lvl w:ilvl="0" w:tplc="FA6A7F8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F2B44AC"/>
    <w:multiLevelType w:val="hybridMultilevel"/>
    <w:tmpl w:val="DA269A76"/>
    <w:lvl w:ilvl="0" w:tplc="FA6A7F8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06E25BB"/>
    <w:multiLevelType w:val="hybridMultilevel"/>
    <w:tmpl w:val="DA269A76"/>
    <w:lvl w:ilvl="0" w:tplc="FA6A7F8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49F6615"/>
    <w:multiLevelType w:val="hybridMultilevel"/>
    <w:tmpl w:val="EA4C1E62"/>
    <w:lvl w:ilvl="0" w:tplc="FB8CC5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6CE2783"/>
    <w:multiLevelType w:val="hybridMultilevel"/>
    <w:tmpl w:val="CAD4A4C0"/>
    <w:lvl w:ilvl="0" w:tplc="993C300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B5901A0"/>
    <w:multiLevelType w:val="hybridMultilevel"/>
    <w:tmpl w:val="DA269A76"/>
    <w:lvl w:ilvl="0" w:tplc="FA6A7F8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B706D6B"/>
    <w:multiLevelType w:val="multilevel"/>
    <w:tmpl w:val="4E9A2413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EB565D8"/>
    <w:multiLevelType w:val="multilevel"/>
    <w:tmpl w:val="4E9A2413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A752189"/>
    <w:multiLevelType w:val="multilevel"/>
    <w:tmpl w:val="4E9A2413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BB80462"/>
    <w:multiLevelType w:val="hybridMultilevel"/>
    <w:tmpl w:val="A56CA2F2"/>
    <w:lvl w:ilvl="0" w:tplc="86B8E8E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370C4B70">
      <w:start w:val="1"/>
      <w:numFmt w:val="decimal"/>
      <w:lvlText w:val="（%2）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D737638"/>
    <w:multiLevelType w:val="hybridMultilevel"/>
    <w:tmpl w:val="42809C14"/>
    <w:lvl w:ilvl="0" w:tplc="468CE99C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772580864">
    <w:abstractNumId w:val="9"/>
  </w:num>
  <w:num w:numId="2" w16cid:durableId="8141244">
    <w:abstractNumId w:val="5"/>
  </w:num>
  <w:num w:numId="3" w16cid:durableId="1175457331">
    <w:abstractNumId w:val="2"/>
  </w:num>
  <w:num w:numId="4" w16cid:durableId="457722140">
    <w:abstractNumId w:val="8"/>
  </w:num>
  <w:num w:numId="5" w16cid:durableId="1141340958">
    <w:abstractNumId w:val="3"/>
  </w:num>
  <w:num w:numId="6" w16cid:durableId="2041200429">
    <w:abstractNumId w:val="6"/>
  </w:num>
  <w:num w:numId="7" w16cid:durableId="1216358661">
    <w:abstractNumId w:val="4"/>
  </w:num>
  <w:num w:numId="8" w16cid:durableId="2039768906">
    <w:abstractNumId w:val="7"/>
  </w:num>
  <w:num w:numId="9" w16cid:durableId="1294822072">
    <w:abstractNumId w:val="1"/>
  </w:num>
  <w:num w:numId="10" w16cid:durableId="169301098">
    <w:abstractNumId w:val="0"/>
  </w:num>
  <w:num w:numId="11" w16cid:durableId="527565193">
    <w:abstractNumId w:val="18"/>
  </w:num>
  <w:num w:numId="12" w16cid:durableId="1853059671">
    <w:abstractNumId w:val="23"/>
  </w:num>
  <w:num w:numId="13" w16cid:durableId="2002805029">
    <w:abstractNumId w:val="12"/>
  </w:num>
  <w:num w:numId="14" w16cid:durableId="643893251">
    <w:abstractNumId w:val="10"/>
  </w:num>
  <w:num w:numId="15" w16cid:durableId="291863538">
    <w:abstractNumId w:val="32"/>
  </w:num>
  <w:num w:numId="16" w16cid:durableId="1017850997">
    <w:abstractNumId w:val="21"/>
  </w:num>
  <w:num w:numId="17" w16cid:durableId="731268241">
    <w:abstractNumId w:val="20"/>
  </w:num>
  <w:num w:numId="18" w16cid:durableId="1393118774">
    <w:abstractNumId w:val="16"/>
  </w:num>
  <w:num w:numId="19" w16cid:durableId="1294680568">
    <w:abstractNumId w:val="31"/>
  </w:num>
  <w:num w:numId="20" w16cid:durableId="860581735">
    <w:abstractNumId w:val="22"/>
  </w:num>
  <w:num w:numId="21" w16cid:durableId="27263152">
    <w:abstractNumId w:val="33"/>
  </w:num>
  <w:num w:numId="22" w16cid:durableId="1148789542">
    <w:abstractNumId w:val="15"/>
  </w:num>
  <w:num w:numId="23" w16cid:durableId="892544132">
    <w:abstractNumId w:val="34"/>
  </w:num>
  <w:num w:numId="24" w16cid:durableId="1001082466">
    <w:abstractNumId w:val="24"/>
  </w:num>
  <w:num w:numId="25" w16cid:durableId="484125578">
    <w:abstractNumId w:val="11"/>
  </w:num>
  <w:num w:numId="26" w16cid:durableId="302122506">
    <w:abstractNumId w:val="17"/>
  </w:num>
  <w:num w:numId="27" w16cid:durableId="474837861">
    <w:abstractNumId w:val="13"/>
  </w:num>
  <w:num w:numId="28" w16cid:durableId="143668767">
    <w:abstractNumId w:val="26"/>
  </w:num>
  <w:num w:numId="29" w16cid:durableId="953634931">
    <w:abstractNumId w:val="27"/>
  </w:num>
  <w:num w:numId="30" w16cid:durableId="214700990">
    <w:abstractNumId w:val="25"/>
  </w:num>
  <w:num w:numId="31" w16cid:durableId="1164734524">
    <w:abstractNumId w:val="30"/>
  </w:num>
  <w:num w:numId="32" w16cid:durableId="238369079">
    <w:abstractNumId w:val="35"/>
  </w:num>
  <w:num w:numId="33" w16cid:durableId="179977124">
    <w:abstractNumId w:val="14"/>
  </w:num>
  <w:num w:numId="34" w16cid:durableId="1952778028">
    <w:abstractNumId w:val="29"/>
  </w:num>
  <w:num w:numId="35" w16cid:durableId="900601462">
    <w:abstractNumId w:val="19"/>
  </w:num>
  <w:num w:numId="36" w16cid:durableId="273291241">
    <w:abstractNumId w:val="28"/>
  </w:num>
  <w:numIdMacAtCleanup w:val="3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D9400DF"/>
    <w:rsid w:val="0000269A"/>
    <w:rsid w:val="00002F57"/>
    <w:rsid w:val="00004541"/>
    <w:rsid w:val="000055CE"/>
    <w:rsid w:val="0001461A"/>
    <w:rsid w:val="00016815"/>
    <w:rsid w:val="00017B8D"/>
    <w:rsid w:val="000200A6"/>
    <w:rsid w:val="00022ED5"/>
    <w:rsid w:val="000233B1"/>
    <w:rsid w:val="0002488D"/>
    <w:rsid w:val="00026335"/>
    <w:rsid w:val="000303A5"/>
    <w:rsid w:val="00034D8E"/>
    <w:rsid w:val="0003509F"/>
    <w:rsid w:val="0003598A"/>
    <w:rsid w:val="00035FB3"/>
    <w:rsid w:val="00036B00"/>
    <w:rsid w:val="0003727A"/>
    <w:rsid w:val="000403E7"/>
    <w:rsid w:val="00040540"/>
    <w:rsid w:val="00042C6F"/>
    <w:rsid w:val="00042EE4"/>
    <w:rsid w:val="00047EE7"/>
    <w:rsid w:val="0005183C"/>
    <w:rsid w:val="00054EA1"/>
    <w:rsid w:val="00055474"/>
    <w:rsid w:val="000567E1"/>
    <w:rsid w:val="0005719F"/>
    <w:rsid w:val="000577BC"/>
    <w:rsid w:val="00060DA1"/>
    <w:rsid w:val="00062993"/>
    <w:rsid w:val="00064DC6"/>
    <w:rsid w:val="00067189"/>
    <w:rsid w:val="000722A5"/>
    <w:rsid w:val="00077763"/>
    <w:rsid w:val="0008077F"/>
    <w:rsid w:val="000808E7"/>
    <w:rsid w:val="00081504"/>
    <w:rsid w:val="0008208A"/>
    <w:rsid w:val="00084377"/>
    <w:rsid w:val="00084445"/>
    <w:rsid w:val="00086364"/>
    <w:rsid w:val="00087FB2"/>
    <w:rsid w:val="00091438"/>
    <w:rsid w:val="000921D9"/>
    <w:rsid w:val="000930E4"/>
    <w:rsid w:val="000956B1"/>
    <w:rsid w:val="00095EC3"/>
    <w:rsid w:val="000A049C"/>
    <w:rsid w:val="000A27CC"/>
    <w:rsid w:val="000A27F8"/>
    <w:rsid w:val="000A39D5"/>
    <w:rsid w:val="000A4B32"/>
    <w:rsid w:val="000A587C"/>
    <w:rsid w:val="000A67DE"/>
    <w:rsid w:val="000B60A6"/>
    <w:rsid w:val="000B6C6A"/>
    <w:rsid w:val="000B72E7"/>
    <w:rsid w:val="000C10B8"/>
    <w:rsid w:val="000C1CAA"/>
    <w:rsid w:val="000C1F7D"/>
    <w:rsid w:val="000C2FBA"/>
    <w:rsid w:val="000C3A66"/>
    <w:rsid w:val="000C463C"/>
    <w:rsid w:val="000C5D6F"/>
    <w:rsid w:val="000D0662"/>
    <w:rsid w:val="000D0B19"/>
    <w:rsid w:val="000D1014"/>
    <w:rsid w:val="000D115D"/>
    <w:rsid w:val="000D274D"/>
    <w:rsid w:val="000D3434"/>
    <w:rsid w:val="000D3697"/>
    <w:rsid w:val="000D50F0"/>
    <w:rsid w:val="000D58DC"/>
    <w:rsid w:val="000E1320"/>
    <w:rsid w:val="000E1CF5"/>
    <w:rsid w:val="000E265F"/>
    <w:rsid w:val="000E2FBD"/>
    <w:rsid w:val="000E44CD"/>
    <w:rsid w:val="000E5DA2"/>
    <w:rsid w:val="000F05C0"/>
    <w:rsid w:val="000F0B96"/>
    <w:rsid w:val="000F3772"/>
    <w:rsid w:val="000F572E"/>
    <w:rsid w:val="00100F76"/>
    <w:rsid w:val="00101EE4"/>
    <w:rsid w:val="00101FD0"/>
    <w:rsid w:val="001051B4"/>
    <w:rsid w:val="001061C1"/>
    <w:rsid w:val="00106EB9"/>
    <w:rsid w:val="0011336A"/>
    <w:rsid w:val="00115484"/>
    <w:rsid w:val="00120512"/>
    <w:rsid w:val="00120DEA"/>
    <w:rsid w:val="00122550"/>
    <w:rsid w:val="001240D7"/>
    <w:rsid w:val="00124746"/>
    <w:rsid w:val="00124A41"/>
    <w:rsid w:val="00127735"/>
    <w:rsid w:val="00131140"/>
    <w:rsid w:val="0013156D"/>
    <w:rsid w:val="00133E6B"/>
    <w:rsid w:val="00135A0A"/>
    <w:rsid w:val="001374A8"/>
    <w:rsid w:val="0013770C"/>
    <w:rsid w:val="00137C47"/>
    <w:rsid w:val="00137F5E"/>
    <w:rsid w:val="001420E4"/>
    <w:rsid w:val="001439E6"/>
    <w:rsid w:val="00143F75"/>
    <w:rsid w:val="001462FC"/>
    <w:rsid w:val="00146A0D"/>
    <w:rsid w:val="001477A8"/>
    <w:rsid w:val="00152234"/>
    <w:rsid w:val="00155DB1"/>
    <w:rsid w:val="001568BA"/>
    <w:rsid w:val="001578DC"/>
    <w:rsid w:val="001607D2"/>
    <w:rsid w:val="001613A1"/>
    <w:rsid w:val="001649D0"/>
    <w:rsid w:val="00165070"/>
    <w:rsid w:val="00165A7A"/>
    <w:rsid w:val="00166EFC"/>
    <w:rsid w:val="0017057B"/>
    <w:rsid w:val="001714C6"/>
    <w:rsid w:val="001719D3"/>
    <w:rsid w:val="00174D39"/>
    <w:rsid w:val="00180DD4"/>
    <w:rsid w:val="00183927"/>
    <w:rsid w:val="001908F0"/>
    <w:rsid w:val="001923CA"/>
    <w:rsid w:val="001940C0"/>
    <w:rsid w:val="001942A3"/>
    <w:rsid w:val="001942ED"/>
    <w:rsid w:val="0019486B"/>
    <w:rsid w:val="00194BD3"/>
    <w:rsid w:val="001A210A"/>
    <w:rsid w:val="001A2547"/>
    <w:rsid w:val="001A2F33"/>
    <w:rsid w:val="001A6ACB"/>
    <w:rsid w:val="001A7039"/>
    <w:rsid w:val="001A7BA0"/>
    <w:rsid w:val="001B3E7B"/>
    <w:rsid w:val="001B6B86"/>
    <w:rsid w:val="001B7233"/>
    <w:rsid w:val="001C1C0D"/>
    <w:rsid w:val="001C57A7"/>
    <w:rsid w:val="001C6381"/>
    <w:rsid w:val="001C66AD"/>
    <w:rsid w:val="001D0EF1"/>
    <w:rsid w:val="001D1187"/>
    <w:rsid w:val="001D2A9D"/>
    <w:rsid w:val="001D2BE2"/>
    <w:rsid w:val="001D3EE8"/>
    <w:rsid w:val="001D4BD5"/>
    <w:rsid w:val="001D5EA1"/>
    <w:rsid w:val="001D6858"/>
    <w:rsid w:val="001D75EB"/>
    <w:rsid w:val="001D7889"/>
    <w:rsid w:val="001E0C73"/>
    <w:rsid w:val="001E0E87"/>
    <w:rsid w:val="001E6F1C"/>
    <w:rsid w:val="001E72BD"/>
    <w:rsid w:val="001F17D5"/>
    <w:rsid w:val="001F4CAF"/>
    <w:rsid w:val="001F5ACF"/>
    <w:rsid w:val="001F7212"/>
    <w:rsid w:val="00200FA5"/>
    <w:rsid w:val="002018F9"/>
    <w:rsid w:val="002023C2"/>
    <w:rsid w:val="00202B68"/>
    <w:rsid w:val="0020407A"/>
    <w:rsid w:val="0020537A"/>
    <w:rsid w:val="002058F9"/>
    <w:rsid w:val="00212DED"/>
    <w:rsid w:val="00214682"/>
    <w:rsid w:val="00215E92"/>
    <w:rsid w:val="00217281"/>
    <w:rsid w:val="00222EBD"/>
    <w:rsid w:val="00223753"/>
    <w:rsid w:val="0022505C"/>
    <w:rsid w:val="0022559D"/>
    <w:rsid w:val="00226B93"/>
    <w:rsid w:val="00232067"/>
    <w:rsid w:val="00233153"/>
    <w:rsid w:val="00236776"/>
    <w:rsid w:val="002373CB"/>
    <w:rsid w:val="002426D4"/>
    <w:rsid w:val="00244D07"/>
    <w:rsid w:val="002460C0"/>
    <w:rsid w:val="002462AA"/>
    <w:rsid w:val="00247CAA"/>
    <w:rsid w:val="002507DE"/>
    <w:rsid w:val="00250B5B"/>
    <w:rsid w:val="0025247B"/>
    <w:rsid w:val="00253794"/>
    <w:rsid w:val="00253FD8"/>
    <w:rsid w:val="002603F5"/>
    <w:rsid w:val="00260947"/>
    <w:rsid w:val="00261185"/>
    <w:rsid w:val="002625BD"/>
    <w:rsid w:val="00262E5F"/>
    <w:rsid w:val="002637E6"/>
    <w:rsid w:val="002638C6"/>
    <w:rsid w:val="00264A07"/>
    <w:rsid w:val="002667BE"/>
    <w:rsid w:val="0027020C"/>
    <w:rsid w:val="00271BEB"/>
    <w:rsid w:val="0027436F"/>
    <w:rsid w:val="00274F53"/>
    <w:rsid w:val="00277495"/>
    <w:rsid w:val="002803EA"/>
    <w:rsid w:val="002818C4"/>
    <w:rsid w:val="00281B6E"/>
    <w:rsid w:val="002827AA"/>
    <w:rsid w:val="002836D6"/>
    <w:rsid w:val="00286233"/>
    <w:rsid w:val="0029078D"/>
    <w:rsid w:val="002910F8"/>
    <w:rsid w:val="00291664"/>
    <w:rsid w:val="00293042"/>
    <w:rsid w:val="002930EB"/>
    <w:rsid w:val="00293A22"/>
    <w:rsid w:val="00294E90"/>
    <w:rsid w:val="00295024"/>
    <w:rsid w:val="00297DC8"/>
    <w:rsid w:val="002A0506"/>
    <w:rsid w:val="002A0FF5"/>
    <w:rsid w:val="002A2421"/>
    <w:rsid w:val="002A2548"/>
    <w:rsid w:val="002A2D11"/>
    <w:rsid w:val="002A404D"/>
    <w:rsid w:val="002A42A2"/>
    <w:rsid w:val="002A491D"/>
    <w:rsid w:val="002A6EB1"/>
    <w:rsid w:val="002A73FB"/>
    <w:rsid w:val="002B0BC8"/>
    <w:rsid w:val="002B0DAA"/>
    <w:rsid w:val="002B2790"/>
    <w:rsid w:val="002B47A8"/>
    <w:rsid w:val="002B4A33"/>
    <w:rsid w:val="002B6C97"/>
    <w:rsid w:val="002B7E16"/>
    <w:rsid w:val="002C3B83"/>
    <w:rsid w:val="002C70B9"/>
    <w:rsid w:val="002C7385"/>
    <w:rsid w:val="002C7C97"/>
    <w:rsid w:val="002D493D"/>
    <w:rsid w:val="002E3B51"/>
    <w:rsid w:val="002E4280"/>
    <w:rsid w:val="002F0CFB"/>
    <w:rsid w:val="002F12CE"/>
    <w:rsid w:val="002F1C5B"/>
    <w:rsid w:val="002F2610"/>
    <w:rsid w:val="002F682E"/>
    <w:rsid w:val="002F7785"/>
    <w:rsid w:val="00300DC3"/>
    <w:rsid w:val="003010B3"/>
    <w:rsid w:val="0030114D"/>
    <w:rsid w:val="00302045"/>
    <w:rsid w:val="003030DB"/>
    <w:rsid w:val="0030467C"/>
    <w:rsid w:val="00305B55"/>
    <w:rsid w:val="00306930"/>
    <w:rsid w:val="00307A45"/>
    <w:rsid w:val="00313FFB"/>
    <w:rsid w:val="003140FC"/>
    <w:rsid w:val="00314B97"/>
    <w:rsid w:val="00315E98"/>
    <w:rsid w:val="00317146"/>
    <w:rsid w:val="00320D00"/>
    <w:rsid w:val="00321236"/>
    <w:rsid w:val="0032612F"/>
    <w:rsid w:val="00327200"/>
    <w:rsid w:val="00331019"/>
    <w:rsid w:val="00331912"/>
    <w:rsid w:val="003328C4"/>
    <w:rsid w:val="00334096"/>
    <w:rsid w:val="0033572B"/>
    <w:rsid w:val="00340999"/>
    <w:rsid w:val="0034231A"/>
    <w:rsid w:val="00342992"/>
    <w:rsid w:val="00342F04"/>
    <w:rsid w:val="00343E03"/>
    <w:rsid w:val="00351D3A"/>
    <w:rsid w:val="003527E7"/>
    <w:rsid w:val="00352A07"/>
    <w:rsid w:val="0035394D"/>
    <w:rsid w:val="00356170"/>
    <w:rsid w:val="00363387"/>
    <w:rsid w:val="00363D75"/>
    <w:rsid w:val="003643ED"/>
    <w:rsid w:val="003653CD"/>
    <w:rsid w:val="003656CA"/>
    <w:rsid w:val="00365947"/>
    <w:rsid w:val="003672FC"/>
    <w:rsid w:val="0037046D"/>
    <w:rsid w:val="003726FF"/>
    <w:rsid w:val="00374404"/>
    <w:rsid w:val="0037504B"/>
    <w:rsid w:val="003806CB"/>
    <w:rsid w:val="00381BE7"/>
    <w:rsid w:val="00381E3C"/>
    <w:rsid w:val="00384E77"/>
    <w:rsid w:val="003855D2"/>
    <w:rsid w:val="00385843"/>
    <w:rsid w:val="00393354"/>
    <w:rsid w:val="00394A8F"/>
    <w:rsid w:val="00397297"/>
    <w:rsid w:val="00397BB7"/>
    <w:rsid w:val="003A04EE"/>
    <w:rsid w:val="003A098A"/>
    <w:rsid w:val="003A1977"/>
    <w:rsid w:val="003A2195"/>
    <w:rsid w:val="003A5D8E"/>
    <w:rsid w:val="003A6F09"/>
    <w:rsid w:val="003A7ABA"/>
    <w:rsid w:val="003B1B72"/>
    <w:rsid w:val="003B1CB8"/>
    <w:rsid w:val="003B1E85"/>
    <w:rsid w:val="003B3DBF"/>
    <w:rsid w:val="003B5038"/>
    <w:rsid w:val="003B64B2"/>
    <w:rsid w:val="003B6AA8"/>
    <w:rsid w:val="003B6B72"/>
    <w:rsid w:val="003B761C"/>
    <w:rsid w:val="003B7684"/>
    <w:rsid w:val="003B7AC9"/>
    <w:rsid w:val="003C18BA"/>
    <w:rsid w:val="003C413B"/>
    <w:rsid w:val="003C537C"/>
    <w:rsid w:val="003C5E75"/>
    <w:rsid w:val="003D03DB"/>
    <w:rsid w:val="003D0E30"/>
    <w:rsid w:val="003D14A8"/>
    <w:rsid w:val="003D1B2D"/>
    <w:rsid w:val="003D5123"/>
    <w:rsid w:val="003D5B36"/>
    <w:rsid w:val="003E09EC"/>
    <w:rsid w:val="003E2323"/>
    <w:rsid w:val="003E4E18"/>
    <w:rsid w:val="003E4F90"/>
    <w:rsid w:val="003E557D"/>
    <w:rsid w:val="003E6BCB"/>
    <w:rsid w:val="003E792F"/>
    <w:rsid w:val="003F014C"/>
    <w:rsid w:val="003F40BE"/>
    <w:rsid w:val="003F4919"/>
    <w:rsid w:val="003F4D75"/>
    <w:rsid w:val="00402290"/>
    <w:rsid w:val="004129BF"/>
    <w:rsid w:val="00412F8C"/>
    <w:rsid w:val="00415417"/>
    <w:rsid w:val="00415BD3"/>
    <w:rsid w:val="00421B6B"/>
    <w:rsid w:val="004265D5"/>
    <w:rsid w:val="00426929"/>
    <w:rsid w:val="0043054E"/>
    <w:rsid w:val="004333F6"/>
    <w:rsid w:val="00436F98"/>
    <w:rsid w:val="00437A53"/>
    <w:rsid w:val="00440691"/>
    <w:rsid w:val="00442238"/>
    <w:rsid w:val="004439A6"/>
    <w:rsid w:val="00444B16"/>
    <w:rsid w:val="00444E31"/>
    <w:rsid w:val="00446696"/>
    <w:rsid w:val="004478D2"/>
    <w:rsid w:val="00452C33"/>
    <w:rsid w:val="0045692B"/>
    <w:rsid w:val="004576A6"/>
    <w:rsid w:val="00457DB5"/>
    <w:rsid w:val="00460D9E"/>
    <w:rsid w:val="004655C3"/>
    <w:rsid w:val="004659BC"/>
    <w:rsid w:val="0046695C"/>
    <w:rsid w:val="00470946"/>
    <w:rsid w:val="00471202"/>
    <w:rsid w:val="00471C6E"/>
    <w:rsid w:val="004727CD"/>
    <w:rsid w:val="004739DD"/>
    <w:rsid w:val="00473AF7"/>
    <w:rsid w:val="00475898"/>
    <w:rsid w:val="004770B3"/>
    <w:rsid w:val="00480386"/>
    <w:rsid w:val="0048602C"/>
    <w:rsid w:val="00490907"/>
    <w:rsid w:val="00492CA4"/>
    <w:rsid w:val="00494A74"/>
    <w:rsid w:val="0049679B"/>
    <w:rsid w:val="0049730B"/>
    <w:rsid w:val="004A1035"/>
    <w:rsid w:val="004A41E7"/>
    <w:rsid w:val="004A71F3"/>
    <w:rsid w:val="004A732F"/>
    <w:rsid w:val="004B0EE6"/>
    <w:rsid w:val="004B1BF6"/>
    <w:rsid w:val="004B1C77"/>
    <w:rsid w:val="004B21BD"/>
    <w:rsid w:val="004B43E7"/>
    <w:rsid w:val="004B72B9"/>
    <w:rsid w:val="004C0843"/>
    <w:rsid w:val="004C1462"/>
    <w:rsid w:val="004C266B"/>
    <w:rsid w:val="004C4C9D"/>
    <w:rsid w:val="004C5713"/>
    <w:rsid w:val="004D1702"/>
    <w:rsid w:val="004D1722"/>
    <w:rsid w:val="004D1F6A"/>
    <w:rsid w:val="004D2114"/>
    <w:rsid w:val="004D425A"/>
    <w:rsid w:val="004D4ECD"/>
    <w:rsid w:val="004D5962"/>
    <w:rsid w:val="004D7C6D"/>
    <w:rsid w:val="004E276B"/>
    <w:rsid w:val="004E2E6D"/>
    <w:rsid w:val="004E53F0"/>
    <w:rsid w:val="004E6AAC"/>
    <w:rsid w:val="004E73D6"/>
    <w:rsid w:val="004F1C8D"/>
    <w:rsid w:val="004F2206"/>
    <w:rsid w:val="004F3134"/>
    <w:rsid w:val="004F41D4"/>
    <w:rsid w:val="004F4700"/>
    <w:rsid w:val="004F5064"/>
    <w:rsid w:val="004F558F"/>
    <w:rsid w:val="004F616D"/>
    <w:rsid w:val="004F6B44"/>
    <w:rsid w:val="004F7C93"/>
    <w:rsid w:val="00502882"/>
    <w:rsid w:val="00503120"/>
    <w:rsid w:val="005060CE"/>
    <w:rsid w:val="00506B17"/>
    <w:rsid w:val="005115C1"/>
    <w:rsid w:val="00511F7D"/>
    <w:rsid w:val="00513839"/>
    <w:rsid w:val="005138CA"/>
    <w:rsid w:val="005171A9"/>
    <w:rsid w:val="0052506B"/>
    <w:rsid w:val="005260B0"/>
    <w:rsid w:val="005269BC"/>
    <w:rsid w:val="00526CF9"/>
    <w:rsid w:val="005270C3"/>
    <w:rsid w:val="005338AC"/>
    <w:rsid w:val="00533A10"/>
    <w:rsid w:val="0053646A"/>
    <w:rsid w:val="00537C63"/>
    <w:rsid w:val="0054261F"/>
    <w:rsid w:val="00543306"/>
    <w:rsid w:val="00543893"/>
    <w:rsid w:val="005451F6"/>
    <w:rsid w:val="005502D2"/>
    <w:rsid w:val="0055454F"/>
    <w:rsid w:val="00555A4B"/>
    <w:rsid w:val="00555E3C"/>
    <w:rsid w:val="0056107E"/>
    <w:rsid w:val="0056121C"/>
    <w:rsid w:val="00561A3A"/>
    <w:rsid w:val="00561EE3"/>
    <w:rsid w:val="00563509"/>
    <w:rsid w:val="00565FD1"/>
    <w:rsid w:val="005718F5"/>
    <w:rsid w:val="00574D81"/>
    <w:rsid w:val="00576CDB"/>
    <w:rsid w:val="0058063C"/>
    <w:rsid w:val="00580871"/>
    <w:rsid w:val="005854F6"/>
    <w:rsid w:val="00592FF7"/>
    <w:rsid w:val="005954A8"/>
    <w:rsid w:val="00595DF4"/>
    <w:rsid w:val="00596E7D"/>
    <w:rsid w:val="0059721F"/>
    <w:rsid w:val="005A2E50"/>
    <w:rsid w:val="005A506C"/>
    <w:rsid w:val="005A54C9"/>
    <w:rsid w:val="005A5F8E"/>
    <w:rsid w:val="005A6002"/>
    <w:rsid w:val="005A63BD"/>
    <w:rsid w:val="005A71C3"/>
    <w:rsid w:val="005A74A0"/>
    <w:rsid w:val="005A7B0D"/>
    <w:rsid w:val="005A7FA3"/>
    <w:rsid w:val="005B0130"/>
    <w:rsid w:val="005B59B2"/>
    <w:rsid w:val="005B72A9"/>
    <w:rsid w:val="005C051B"/>
    <w:rsid w:val="005C28B9"/>
    <w:rsid w:val="005C3AA1"/>
    <w:rsid w:val="005C4B6D"/>
    <w:rsid w:val="005C5ACF"/>
    <w:rsid w:val="005C64A3"/>
    <w:rsid w:val="005C7534"/>
    <w:rsid w:val="005D1805"/>
    <w:rsid w:val="005D24C2"/>
    <w:rsid w:val="005D4A18"/>
    <w:rsid w:val="005D5BB8"/>
    <w:rsid w:val="005E1BC0"/>
    <w:rsid w:val="005E47F5"/>
    <w:rsid w:val="005E4EB7"/>
    <w:rsid w:val="005E6168"/>
    <w:rsid w:val="005E6A91"/>
    <w:rsid w:val="005E6C0C"/>
    <w:rsid w:val="005E7748"/>
    <w:rsid w:val="005F1FCD"/>
    <w:rsid w:val="005F35B9"/>
    <w:rsid w:val="005F3D44"/>
    <w:rsid w:val="005F5E52"/>
    <w:rsid w:val="006036A5"/>
    <w:rsid w:val="00603AAA"/>
    <w:rsid w:val="0060492B"/>
    <w:rsid w:val="006100E2"/>
    <w:rsid w:val="00610610"/>
    <w:rsid w:val="006122E6"/>
    <w:rsid w:val="00624DC0"/>
    <w:rsid w:val="00626BF7"/>
    <w:rsid w:val="00627A7F"/>
    <w:rsid w:val="00630807"/>
    <w:rsid w:val="00630C5F"/>
    <w:rsid w:val="0063135D"/>
    <w:rsid w:val="006321D2"/>
    <w:rsid w:val="00633D58"/>
    <w:rsid w:val="00633D5D"/>
    <w:rsid w:val="006344B0"/>
    <w:rsid w:val="006353A5"/>
    <w:rsid w:val="0064067B"/>
    <w:rsid w:val="00640B97"/>
    <w:rsid w:val="00640E3C"/>
    <w:rsid w:val="00645EA3"/>
    <w:rsid w:val="006467ED"/>
    <w:rsid w:val="0064721B"/>
    <w:rsid w:val="00647B81"/>
    <w:rsid w:val="006521DA"/>
    <w:rsid w:val="00652541"/>
    <w:rsid w:val="00654F66"/>
    <w:rsid w:val="006552AF"/>
    <w:rsid w:val="00655634"/>
    <w:rsid w:val="00656226"/>
    <w:rsid w:val="00657716"/>
    <w:rsid w:val="00660826"/>
    <w:rsid w:val="00666178"/>
    <w:rsid w:val="006709E1"/>
    <w:rsid w:val="00674C5F"/>
    <w:rsid w:val="00675E2C"/>
    <w:rsid w:val="00676BB3"/>
    <w:rsid w:val="00680418"/>
    <w:rsid w:val="00682D3F"/>
    <w:rsid w:val="00682F12"/>
    <w:rsid w:val="006836AA"/>
    <w:rsid w:val="006849EB"/>
    <w:rsid w:val="006849F4"/>
    <w:rsid w:val="00686EBE"/>
    <w:rsid w:val="00687ED9"/>
    <w:rsid w:val="0069360D"/>
    <w:rsid w:val="006938B7"/>
    <w:rsid w:val="00694A2A"/>
    <w:rsid w:val="00697EC3"/>
    <w:rsid w:val="006A1B68"/>
    <w:rsid w:val="006A2CAA"/>
    <w:rsid w:val="006A61FE"/>
    <w:rsid w:val="006B3021"/>
    <w:rsid w:val="006B34B2"/>
    <w:rsid w:val="006B40FB"/>
    <w:rsid w:val="006B5B06"/>
    <w:rsid w:val="006B727C"/>
    <w:rsid w:val="006C1793"/>
    <w:rsid w:val="006C39B5"/>
    <w:rsid w:val="006C72A4"/>
    <w:rsid w:val="006D7718"/>
    <w:rsid w:val="006D775F"/>
    <w:rsid w:val="006E1512"/>
    <w:rsid w:val="006E4095"/>
    <w:rsid w:val="006E612C"/>
    <w:rsid w:val="006F02D6"/>
    <w:rsid w:val="006F2DAB"/>
    <w:rsid w:val="006F2E25"/>
    <w:rsid w:val="006F71F8"/>
    <w:rsid w:val="006F7856"/>
    <w:rsid w:val="00703322"/>
    <w:rsid w:val="007057E9"/>
    <w:rsid w:val="007065A5"/>
    <w:rsid w:val="00706EA6"/>
    <w:rsid w:val="00706FDD"/>
    <w:rsid w:val="00707B6E"/>
    <w:rsid w:val="00707D91"/>
    <w:rsid w:val="007100DC"/>
    <w:rsid w:val="0071033D"/>
    <w:rsid w:val="00710513"/>
    <w:rsid w:val="00711073"/>
    <w:rsid w:val="0071711F"/>
    <w:rsid w:val="0072008D"/>
    <w:rsid w:val="0072102E"/>
    <w:rsid w:val="00721B80"/>
    <w:rsid w:val="007220C4"/>
    <w:rsid w:val="007225D9"/>
    <w:rsid w:val="00722FF8"/>
    <w:rsid w:val="0072344A"/>
    <w:rsid w:val="0073386A"/>
    <w:rsid w:val="007346FF"/>
    <w:rsid w:val="00736023"/>
    <w:rsid w:val="00740074"/>
    <w:rsid w:val="00745289"/>
    <w:rsid w:val="007512D9"/>
    <w:rsid w:val="00754FCE"/>
    <w:rsid w:val="00756A37"/>
    <w:rsid w:val="00757DF7"/>
    <w:rsid w:val="00761D51"/>
    <w:rsid w:val="0076648A"/>
    <w:rsid w:val="00770226"/>
    <w:rsid w:val="0077665C"/>
    <w:rsid w:val="00776F57"/>
    <w:rsid w:val="007806CC"/>
    <w:rsid w:val="00785569"/>
    <w:rsid w:val="00787561"/>
    <w:rsid w:val="00790514"/>
    <w:rsid w:val="00792DBB"/>
    <w:rsid w:val="00794F27"/>
    <w:rsid w:val="00797D1A"/>
    <w:rsid w:val="007A396C"/>
    <w:rsid w:val="007A593C"/>
    <w:rsid w:val="007A616D"/>
    <w:rsid w:val="007B1DC7"/>
    <w:rsid w:val="007B641C"/>
    <w:rsid w:val="007B7A9F"/>
    <w:rsid w:val="007C046A"/>
    <w:rsid w:val="007C04FD"/>
    <w:rsid w:val="007C0E77"/>
    <w:rsid w:val="007C38D5"/>
    <w:rsid w:val="007C7A9A"/>
    <w:rsid w:val="007D21D9"/>
    <w:rsid w:val="007D22B9"/>
    <w:rsid w:val="007D27FE"/>
    <w:rsid w:val="007D2E22"/>
    <w:rsid w:val="007D4BBB"/>
    <w:rsid w:val="007D5CDE"/>
    <w:rsid w:val="007D7629"/>
    <w:rsid w:val="007E2046"/>
    <w:rsid w:val="007E2BBF"/>
    <w:rsid w:val="007E5F31"/>
    <w:rsid w:val="007E7054"/>
    <w:rsid w:val="007E7722"/>
    <w:rsid w:val="007E79DC"/>
    <w:rsid w:val="007E7F5A"/>
    <w:rsid w:val="007F0034"/>
    <w:rsid w:val="007F1CAF"/>
    <w:rsid w:val="007F1E0B"/>
    <w:rsid w:val="007F249E"/>
    <w:rsid w:val="007F27DC"/>
    <w:rsid w:val="007F30E9"/>
    <w:rsid w:val="007F5E5C"/>
    <w:rsid w:val="007F6024"/>
    <w:rsid w:val="007F7458"/>
    <w:rsid w:val="00800B6A"/>
    <w:rsid w:val="00803269"/>
    <w:rsid w:val="00804CEF"/>
    <w:rsid w:val="00804D80"/>
    <w:rsid w:val="00807FF0"/>
    <w:rsid w:val="008104DF"/>
    <w:rsid w:val="008112D2"/>
    <w:rsid w:val="00813DA6"/>
    <w:rsid w:val="0081410E"/>
    <w:rsid w:val="0081431E"/>
    <w:rsid w:val="00814A6E"/>
    <w:rsid w:val="00815050"/>
    <w:rsid w:val="008151F6"/>
    <w:rsid w:val="008152CD"/>
    <w:rsid w:val="00815DF3"/>
    <w:rsid w:val="00816E7D"/>
    <w:rsid w:val="00831625"/>
    <w:rsid w:val="00833C64"/>
    <w:rsid w:val="00833D36"/>
    <w:rsid w:val="00833D6E"/>
    <w:rsid w:val="00836429"/>
    <w:rsid w:val="00837892"/>
    <w:rsid w:val="00841223"/>
    <w:rsid w:val="0084367A"/>
    <w:rsid w:val="00845D3C"/>
    <w:rsid w:val="00846A4C"/>
    <w:rsid w:val="0084787F"/>
    <w:rsid w:val="00850EA1"/>
    <w:rsid w:val="00857EC0"/>
    <w:rsid w:val="0086170B"/>
    <w:rsid w:val="00861942"/>
    <w:rsid w:val="00863E48"/>
    <w:rsid w:val="008649A8"/>
    <w:rsid w:val="0086548B"/>
    <w:rsid w:val="008732B2"/>
    <w:rsid w:val="008743A6"/>
    <w:rsid w:val="00875828"/>
    <w:rsid w:val="00875878"/>
    <w:rsid w:val="00877664"/>
    <w:rsid w:val="008800C9"/>
    <w:rsid w:val="00880F52"/>
    <w:rsid w:val="008816FE"/>
    <w:rsid w:val="00882EED"/>
    <w:rsid w:val="00882FD2"/>
    <w:rsid w:val="008845A9"/>
    <w:rsid w:val="00885DF8"/>
    <w:rsid w:val="0088779C"/>
    <w:rsid w:val="00891C5B"/>
    <w:rsid w:val="0089366B"/>
    <w:rsid w:val="008A01E9"/>
    <w:rsid w:val="008A04A5"/>
    <w:rsid w:val="008A0ACE"/>
    <w:rsid w:val="008A0B6D"/>
    <w:rsid w:val="008A1795"/>
    <w:rsid w:val="008A2C8B"/>
    <w:rsid w:val="008A336F"/>
    <w:rsid w:val="008A4541"/>
    <w:rsid w:val="008A684C"/>
    <w:rsid w:val="008A6913"/>
    <w:rsid w:val="008B04CE"/>
    <w:rsid w:val="008B04D9"/>
    <w:rsid w:val="008B1C34"/>
    <w:rsid w:val="008B7727"/>
    <w:rsid w:val="008C018C"/>
    <w:rsid w:val="008C38DE"/>
    <w:rsid w:val="008C424C"/>
    <w:rsid w:val="008C4B7F"/>
    <w:rsid w:val="008C4CDE"/>
    <w:rsid w:val="008C6D8D"/>
    <w:rsid w:val="008C7F13"/>
    <w:rsid w:val="008D18DC"/>
    <w:rsid w:val="008D1C71"/>
    <w:rsid w:val="008D25E6"/>
    <w:rsid w:val="008D3169"/>
    <w:rsid w:val="008D790C"/>
    <w:rsid w:val="008D7E49"/>
    <w:rsid w:val="008E0695"/>
    <w:rsid w:val="008E09D1"/>
    <w:rsid w:val="008E0F1B"/>
    <w:rsid w:val="008E357B"/>
    <w:rsid w:val="008E5834"/>
    <w:rsid w:val="008E613E"/>
    <w:rsid w:val="008E79DA"/>
    <w:rsid w:val="008E79F6"/>
    <w:rsid w:val="008F021E"/>
    <w:rsid w:val="008F3CA8"/>
    <w:rsid w:val="008F586E"/>
    <w:rsid w:val="008F69B1"/>
    <w:rsid w:val="008F6E34"/>
    <w:rsid w:val="008F6FE9"/>
    <w:rsid w:val="00900311"/>
    <w:rsid w:val="00900ECE"/>
    <w:rsid w:val="00901291"/>
    <w:rsid w:val="00901DE0"/>
    <w:rsid w:val="00906CC6"/>
    <w:rsid w:val="00906F96"/>
    <w:rsid w:val="00912145"/>
    <w:rsid w:val="00915BA0"/>
    <w:rsid w:val="0092318C"/>
    <w:rsid w:val="00923AD9"/>
    <w:rsid w:val="009300EF"/>
    <w:rsid w:val="0093359D"/>
    <w:rsid w:val="00933748"/>
    <w:rsid w:val="00933914"/>
    <w:rsid w:val="00943DBF"/>
    <w:rsid w:val="00944DD1"/>
    <w:rsid w:val="0094715D"/>
    <w:rsid w:val="009502A4"/>
    <w:rsid w:val="00953B8E"/>
    <w:rsid w:val="00953BBB"/>
    <w:rsid w:val="00954F12"/>
    <w:rsid w:val="00955C31"/>
    <w:rsid w:val="00955FBF"/>
    <w:rsid w:val="00956E1E"/>
    <w:rsid w:val="00957E20"/>
    <w:rsid w:val="00960347"/>
    <w:rsid w:val="009603C1"/>
    <w:rsid w:val="009611D4"/>
    <w:rsid w:val="009619B3"/>
    <w:rsid w:val="00961F0D"/>
    <w:rsid w:val="0096245B"/>
    <w:rsid w:val="00965C4D"/>
    <w:rsid w:val="00971FD7"/>
    <w:rsid w:val="00972B2A"/>
    <w:rsid w:val="00973DE0"/>
    <w:rsid w:val="00985A33"/>
    <w:rsid w:val="0098733C"/>
    <w:rsid w:val="0098756E"/>
    <w:rsid w:val="00987D97"/>
    <w:rsid w:val="00990A04"/>
    <w:rsid w:val="00991689"/>
    <w:rsid w:val="00994A0A"/>
    <w:rsid w:val="00997A24"/>
    <w:rsid w:val="009A168C"/>
    <w:rsid w:val="009A275D"/>
    <w:rsid w:val="009A43F9"/>
    <w:rsid w:val="009A7CD6"/>
    <w:rsid w:val="009B067A"/>
    <w:rsid w:val="009B0E2A"/>
    <w:rsid w:val="009B194D"/>
    <w:rsid w:val="009B52AD"/>
    <w:rsid w:val="009B5547"/>
    <w:rsid w:val="009B7A80"/>
    <w:rsid w:val="009C7150"/>
    <w:rsid w:val="009D0BBE"/>
    <w:rsid w:val="009D1EDE"/>
    <w:rsid w:val="009D327B"/>
    <w:rsid w:val="009D3A64"/>
    <w:rsid w:val="009D4711"/>
    <w:rsid w:val="009D6D76"/>
    <w:rsid w:val="009D7E12"/>
    <w:rsid w:val="009E1CA1"/>
    <w:rsid w:val="009E1FC1"/>
    <w:rsid w:val="009E20BB"/>
    <w:rsid w:val="009E23A1"/>
    <w:rsid w:val="009E30D7"/>
    <w:rsid w:val="009E434E"/>
    <w:rsid w:val="009F04D7"/>
    <w:rsid w:val="009F1DFB"/>
    <w:rsid w:val="009F3B11"/>
    <w:rsid w:val="009F623F"/>
    <w:rsid w:val="00A030CD"/>
    <w:rsid w:val="00A03550"/>
    <w:rsid w:val="00A03A83"/>
    <w:rsid w:val="00A07B5F"/>
    <w:rsid w:val="00A16FBC"/>
    <w:rsid w:val="00A33148"/>
    <w:rsid w:val="00A3338E"/>
    <w:rsid w:val="00A336DA"/>
    <w:rsid w:val="00A338A8"/>
    <w:rsid w:val="00A33EFF"/>
    <w:rsid w:val="00A346F0"/>
    <w:rsid w:val="00A349AA"/>
    <w:rsid w:val="00A35643"/>
    <w:rsid w:val="00A36006"/>
    <w:rsid w:val="00A36792"/>
    <w:rsid w:val="00A40577"/>
    <w:rsid w:val="00A43DD0"/>
    <w:rsid w:val="00A4549D"/>
    <w:rsid w:val="00A51D44"/>
    <w:rsid w:val="00A54D37"/>
    <w:rsid w:val="00A54EFC"/>
    <w:rsid w:val="00A5647A"/>
    <w:rsid w:val="00A632A2"/>
    <w:rsid w:val="00A67367"/>
    <w:rsid w:val="00A67731"/>
    <w:rsid w:val="00A716B1"/>
    <w:rsid w:val="00A7425A"/>
    <w:rsid w:val="00A778AF"/>
    <w:rsid w:val="00A8014D"/>
    <w:rsid w:val="00A806B3"/>
    <w:rsid w:val="00A8436D"/>
    <w:rsid w:val="00A85534"/>
    <w:rsid w:val="00A87CA7"/>
    <w:rsid w:val="00A914EE"/>
    <w:rsid w:val="00A915C1"/>
    <w:rsid w:val="00A94795"/>
    <w:rsid w:val="00A94E69"/>
    <w:rsid w:val="00A952F7"/>
    <w:rsid w:val="00A95B09"/>
    <w:rsid w:val="00A9600C"/>
    <w:rsid w:val="00AA11B1"/>
    <w:rsid w:val="00AA1CCC"/>
    <w:rsid w:val="00AA7DEE"/>
    <w:rsid w:val="00AB045F"/>
    <w:rsid w:val="00AB2F92"/>
    <w:rsid w:val="00AB4D7C"/>
    <w:rsid w:val="00AB508C"/>
    <w:rsid w:val="00AB5D27"/>
    <w:rsid w:val="00AB63A5"/>
    <w:rsid w:val="00AC16BC"/>
    <w:rsid w:val="00AC18AA"/>
    <w:rsid w:val="00AC3EC9"/>
    <w:rsid w:val="00AD1974"/>
    <w:rsid w:val="00AD553A"/>
    <w:rsid w:val="00AE0506"/>
    <w:rsid w:val="00AE1AF3"/>
    <w:rsid w:val="00AE253A"/>
    <w:rsid w:val="00AE283F"/>
    <w:rsid w:val="00AE689C"/>
    <w:rsid w:val="00AE6A2B"/>
    <w:rsid w:val="00AF5088"/>
    <w:rsid w:val="00AF58F7"/>
    <w:rsid w:val="00B01010"/>
    <w:rsid w:val="00B05DA5"/>
    <w:rsid w:val="00B05F7E"/>
    <w:rsid w:val="00B07518"/>
    <w:rsid w:val="00B10298"/>
    <w:rsid w:val="00B124D6"/>
    <w:rsid w:val="00B1432A"/>
    <w:rsid w:val="00B218A1"/>
    <w:rsid w:val="00B21BA1"/>
    <w:rsid w:val="00B2365A"/>
    <w:rsid w:val="00B27450"/>
    <w:rsid w:val="00B30777"/>
    <w:rsid w:val="00B322F7"/>
    <w:rsid w:val="00B32576"/>
    <w:rsid w:val="00B33DE2"/>
    <w:rsid w:val="00B34145"/>
    <w:rsid w:val="00B347C8"/>
    <w:rsid w:val="00B34A84"/>
    <w:rsid w:val="00B401B1"/>
    <w:rsid w:val="00B4093C"/>
    <w:rsid w:val="00B41366"/>
    <w:rsid w:val="00B41AF0"/>
    <w:rsid w:val="00B44FB5"/>
    <w:rsid w:val="00B46287"/>
    <w:rsid w:val="00B46819"/>
    <w:rsid w:val="00B4711A"/>
    <w:rsid w:val="00B533EC"/>
    <w:rsid w:val="00B54B38"/>
    <w:rsid w:val="00B56EF9"/>
    <w:rsid w:val="00B57277"/>
    <w:rsid w:val="00B6079C"/>
    <w:rsid w:val="00B61046"/>
    <w:rsid w:val="00B616E3"/>
    <w:rsid w:val="00B655F0"/>
    <w:rsid w:val="00B66EF8"/>
    <w:rsid w:val="00B7045D"/>
    <w:rsid w:val="00B7231F"/>
    <w:rsid w:val="00B7307A"/>
    <w:rsid w:val="00B81367"/>
    <w:rsid w:val="00B81E95"/>
    <w:rsid w:val="00B82190"/>
    <w:rsid w:val="00B821AA"/>
    <w:rsid w:val="00B821BA"/>
    <w:rsid w:val="00B82204"/>
    <w:rsid w:val="00B82B9B"/>
    <w:rsid w:val="00B87F87"/>
    <w:rsid w:val="00B91092"/>
    <w:rsid w:val="00B919A6"/>
    <w:rsid w:val="00B93959"/>
    <w:rsid w:val="00B966B4"/>
    <w:rsid w:val="00B96AB9"/>
    <w:rsid w:val="00B97B9F"/>
    <w:rsid w:val="00B97C63"/>
    <w:rsid w:val="00BA018F"/>
    <w:rsid w:val="00BA0555"/>
    <w:rsid w:val="00BA0E0B"/>
    <w:rsid w:val="00BA164B"/>
    <w:rsid w:val="00BA1A94"/>
    <w:rsid w:val="00BA2171"/>
    <w:rsid w:val="00BA28E9"/>
    <w:rsid w:val="00BA3551"/>
    <w:rsid w:val="00BA4B81"/>
    <w:rsid w:val="00BA5C8C"/>
    <w:rsid w:val="00BA6E0C"/>
    <w:rsid w:val="00BB56CC"/>
    <w:rsid w:val="00BB62BC"/>
    <w:rsid w:val="00BC1C1C"/>
    <w:rsid w:val="00BC790F"/>
    <w:rsid w:val="00BD0A13"/>
    <w:rsid w:val="00BD0A6E"/>
    <w:rsid w:val="00BD24AD"/>
    <w:rsid w:val="00BD287A"/>
    <w:rsid w:val="00BD2CCC"/>
    <w:rsid w:val="00BD4858"/>
    <w:rsid w:val="00BD545B"/>
    <w:rsid w:val="00BD5BB1"/>
    <w:rsid w:val="00BD726F"/>
    <w:rsid w:val="00BE2E46"/>
    <w:rsid w:val="00BE3057"/>
    <w:rsid w:val="00BE349D"/>
    <w:rsid w:val="00BE351A"/>
    <w:rsid w:val="00BE7339"/>
    <w:rsid w:val="00BF0CB8"/>
    <w:rsid w:val="00BF17B2"/>
    <w:rsid w:val="00BF3509"/>
    <w:rsid w:val="00BF7C0B"/>
    <w:rsid w:val="00C02029"/>
    <w:rsid w:val="00C0348B"/>
    <w:rsid w:val="00C0351B"/>
    <w:rsid w:val="00C057DA"/>
    <w:rsid w:val="00C06237"/>
    <w:rsid w:val="00C067A9"/>
    <w:rsid w:val="00C07289"/>
    <w:rsid w:val="00C109D8"/>
    <w:rsid w:val="00C10AA9"/>
    <w:rsid w:val="00C1762C"/>
    <w:rsid w:val="00C255F1"/>
    <w:rsid w:val="00C34CC9"/>
    <w:rsid w:val="00C35C12"/>
    <w:rsid w:val="00C36BB0"/>
    <w:rsid w:val="00C373CD"/>
    <w:rsid w:val="00C4066E"/>
    <w:rsid w:val="00C40ADD"/>
    <w:rsid w:val="00C40B80"/>
    <w:rsid w:val="00C40C68"/>
    <w:rsid w:val="00C41002"/>
    <w:rsid w:val="00C41939"/>
    <w:rsid w:val="00C424FF"/>
    <w:rsid w:val="00C44A94"/>
    <w:rsid w:val="00C45687"/>
    <w:rsid w:val="00C45A55"/>
    <w:rsid w:val="00C4683C"/>
    <w:rsid w:val="00C477C5"/>
    <w:rsid w:val="00C504E6"/>
    <w:rsid w:val="00C50FEF"/>
    <w:rsid w:val="00C521A3"/>
    <w:rsid w:val="00C542B0"/>
    <w:rsid w:val="00C5464E"/>
    <w:rsid w:val="00C55022"/>
    <w:rsid w:val="00C57A49"/>
    <w:rsid w:val="00C57AA1"/>
    <w:rsid w:val="00C63B77"/>
    <w:rsid w:val="00C65B96"/>
    <w:rsid w:val="00C6758E"/>
    <w:rsid w:val="00C708BA"/>
    <w:rsid w:val="00C72271"/>
    <w:rsid w:val="00C728D5"/>
    <w:rsid w:val="00C72E82"/>
    <w:rsid w:val="00C73DFF"/>
    <w:rsid w:val="00C767AA"/>
    <w:rsid w:val="00C76FBE"/>
    <w:rsid w:val="00C801C5"/>
    <w:rsid w:val="00C8067A"/>
    <w:rsid w:val="00C81606"/>
    <w:rsid w:val="00C818A6"/>
    <w:rsid w:val="00C84635"/>
    <w:rsid w:val="00C86803"/>
    <w:rsid w:val="00C90D8D"/>
    <w:rsid w:val="00C90E96"/>
    <w:rsid w:val="00C93BC1"/>
    <w:rsid w:val="00C93E2A"/>
    <w:rsid w:val="00C94406"/>
    <w:rsid w:val="00C95D03"/>
    <w:rsid w:val="00C97284"/>
    <w:rsid w:val="00CA0002"/>
    <w:rsid w:val="00CA107D"/>
    <w:rsid w:val="00CA1CFD"/>
    <w:rsid w:val="00CA2B5F"/>
    <w:rsid w:val="00CA38E9"/>
    <w:rsid w:val="00CA442C"/>
    <w:rsid w:val="00CA448A"/>
    <w:rsid w:val="00CA676B"/>
    <w:rsid w:val="00CA7E55"/>
    <w:rsid w:val="00CA7F90"/>
    <w:rsid w:val="00CB4F2B"/>
    <w:rsid w:val="00CB6C0E"/>
    <w:rsid w:val="00CB6D43"/>
    <w:rsid w:val="00CC0801"/>
    <w:rsid w:val="00CC235C"/>
    <w:rsid w:val="00CC2F6F"/>
    <w:rsid w:val="00CC3776"/>
    <w:rsid w:val="00CC38AF"/>
    <w:rsid w:val="00CC5702"/>
    <w:rsid w:val="00CC5B8D"/>
    <w:rsid w:val="00CC724C"/>
    <w:rsid w:val="00CD06B2"/>
    <w:rsid w:val="00CD0AA6"/>
    <w:rsid w:val="00CD6FE9"/>
    <w:rsid w:val="00CE0E8D"/>
    <w:rsid w:val="00CE109E"/>
    <w:rsid w:val="00CE46B3"/>
    <w:rsid w:val="00CE4E41"/>
    <w:rsid w:val="00CE5EC9"/>
    <w:rsid w:val="00CF0ACD"/>
    <w:rsid w:val="00CF18C3"/>
    <w:rsid w:val="00CF2A1A"/>
    <w:rsid w:val="00CF2D7A"/>
    <w:rsid w:val="00CF36A0"/>
    <w:rsid w:val="00CF3718"/>
    <w:rsid w:val="00CF519A"/>
    <w:rsid w:val="00CF5E59"/>
    <w:rsid w:val="00CF6118"/>
    <w:rsid w:val="00D00600"/>
    <w:rsid w:val="00D0085F"/>
    <w:rsid w:val="00D00F9D"/>
    <w:rsid w:val="00D01707"/>
    <w:rsid w:val="00D02359"/>
    <w:rsid w:val="00D03D8D"/>
    <w:rsid w:val="00D061AD"/>
    <w:rsid w:val="00D106AE"/>
    <w:rsid w:val="00D14EE1"/>
    <w:rsid w:val="00D154B3"/>
    <w:rsid w:val="00D15558"/>
    <w:rsid w:val="00D17EA7"/>
    <w:rsid w:val="00D20A4B"/>
    <w:rsid w:val="00D2536E"/>
    <w:rsid w:val="00D26CD2"/>
    <w:rsid w:val="00D3118D"/>
    <w:rsid w:val="00D34F54"/>
    <w:rsid w:val="00D35022"/>
    <w:rsid w:val="00D37B45"/>
    <w:rsid w:val="00D40D85"/>
    <w:rsid w:val="00D41152"/>
    <w:rsid w:val="00D42C09"/>
    <w:rsid w:val="00D42C9D"/>
    <w:rsid w:val="00D44BF1"/>
    <w:rsid w:val="00D46685"/>
    <w:rsid w:val="00D511C3"/>
    <w:rsid w:val="00D51583"/>
    <w:rsid w:val="00D533DC"/>
    <w:rsid w:val="00D535A9"/>
    <w:rsid w:val="00D546F2"/>
    <w:rsid w:val="00D54B01"/>
    <w:rsid w:val="00D55FAF"/>
    <w:rsid w:val="00D57131"/>
    <w:rsid w:val="00D57760"/>
    <w:rsid w:val="00D61813"/>
    <w:rsid w:val="00D629F6"/>
    <w:rsid w:val="00D64708"/>
    <w:rsid w:val="00D6689A"/>
    <w:rsid w:val="00D66E23"/>
    <w:rsid w:val="00D70AFD"/>
    <w:rsid w:val="00D72D33"/>
    <w:rsid w:val="00D73304"/>
    <w:rsid w:val="00D73405"/>
    <w:rsid w:val="00D73C56"/>
    <w:rsid w:val="00D832A9"/>
    <w:rsid w:val="00D838C1"/>
    <w:rsid w:val="00D83ABE"/>
    <w:rsid w:val="00D84861"/>
    <w:rsid w:val="00D853A5"/>
    <w:rsid w:val="00D8780C"/>
    <w:rsid w:val="00D91A3D"/>
    <w:rsid w:val="00D93CA5"/>
    <w:rsid w:val="00D95CA6"/>
    <w:rsid w:val="00D962CE"/>
    <w:rsid w:val="00D96624"/>
    <w:rsid w:val="00DA3AA2"/>
    <w:rsid w:val="00DA56DD"/>
    <w:rsid w:val="00DB0B1D"/>
    <w:rsid w:val="00DB2FEE"/>
    <w:rsid w:val="00DC1D07"/>
    <w:rsid w:val="00DC226C"/>
    <w:rsid w:val="00DC431A"/>
    <w:rsid w:val="00DC594A"/>
    <w:rsid w:val="00DC6961"/>
    <w:rsid w:val="00DD0265"/>
    <w:rsid w:val="00DD1027"/>
    <w:rsid w:val="00DD116E"/>
    <w:rsid w:val="00DD544B"/>
    <w:rsid w:val="00DE051B"/>
    <w:rsid w:val="00DE214F"/>
    <w:rsid w:val="00DE327C"/>
    <w:rsid w:val="00DE338F"/>
    <w:rsid w:val="00DE3F62"/>
    <w:rsid w:val="00DE4809"/>
    <w:rsid w:val="00DE72A2"/>
    <w:rsid w:val="00DF32C0"/>
    <w:rsid w:val="00E00F0D"/>
    <w:rsid w:val="00E032AC"/>
    <w:rsid w:val="00E03BB8"/>
    <w:rsid w:val="00E05808"/>
    <w:rsid w:val="00E1071D"/>
    <w:rsid w:val="00E113C7"/>
    <w:rsid w:val="00E12403"/>
    <w:rsid w:val="00E13DFB"/>
    <w:rsid w:val="00E176D1"/>
    <w:rsid w:val="00E17B51"/>
    <w:rsid w:val="00E21361"/>
    <w:rsid w:val="00E220BF"/>
    <w:rsid w:val="00E2250E"/>
    <w:rsid w:val="00E244EF"/>
    <w:rsid w:val="00E245E8"/>
    <w:rsid w:val="00E312A4"/>
    <w:rsid w:val="00E341A2"/>
    <w:rsid w:val="00E41E29"/>
    <w:rsid w:val="00E42253"/>
    <w:rsid w:val="00E42AEB"/>
    <w:rsid w:val="00E42E8A"/>
    <w:rsid w:val="00E437F3"/>
    <w:rsid w:val="00E43B43"/>
    <w:rsid w:val="00E43D90"/>
    <w:rsid w:val="00E45819"/>
    <w:rsid w:val="00E45C4C"/>
    <w:rsid w:val="00E501EB"/>
    <w:rsid w:val="00E52594"/>
    <w:rsid w:val="00E56C6D"/>
    <w:rsid w:val="00E64338"/>
    <w:rsid w:val="00E70930"/>
    <w:rsid w:val="00E7365A"/>
    <w:rsid w:val="00E84E0C"/>
    <w:rsid w:val="00E87457"/>
    <w:rsid w:val="00E9017C"/>
    <w:rsid w:val="00E9779E"/>
    <w:rsid w:val="00EA0333"/>
    <w:rsid w:val="00EA1CA7"/>
    <w:rsid w:val="00EA359D"/>
    <w:rsid w:val="00EA3986"/>
    <w:rsid w:val="00EA3C68"/>
    <w:rsid w:val="00EA46C7"/>
    <w:rsid w:val="00EA5B24"/>
    <w:rsid w:val="00EA7E9D"/>
    <w:rsid w:val="00EB3CCB"/>
    <w:rsid w:val="00EB4AD2"/>
    <w:rsid w:val="00EB58FB"/>
    <w:rsid w:val="00EB5EF2"/>
    <w:rsid w:val="00EB61F1"/>
    <w:rsid w:val="00EC0EA8"/>
    <w:rsid w:val="00EC3FE1"/>
    <w:rsid w:val="00EC5172"/>
    <w:rsid w:val="00EC6292"/>
    <w:rsid w:val="00EC67F0"/>
    <w:rsid w:val="00ED0A5C"/>
    <w:rsid w:val="00EE1587"/>
    <w:rsid w:val="00EE676C"/>
    <w:rsid w:val="00EF11D0"/>
    <w:rsid w:val="00EF4C94"/>
    <w:rsid w:val="00EF4EE3"/>
    <w:rsid w:val="00EF585B"/>
    <w:rsid w:val="00EF5A2D"/>
    <w:rsid w:val="00EF5D04"/>
    <w:rsid w:val="00EF7B66"/>
    <w:rsid w:val="00F0035F"/>
    <w:rsid w:val="00F00401"/>
    <w:rsid w:val="00F00691"/>
    <w:rsid w:val="00F01B5F"/>
    <w:rsid w:val="00F01C94"/>
    <w:rsid w:val="00F021CC"/>
    <w:rsid w:val="00F04A09"/>
    <w:rsid w:val="00F10468"/>
    <w:rsid w:val="00F1095F"/>
    <w:rsid w:val="00F12A1E"/>
    <w:rsid w:val="00F12ACD"/>
    <w:rsid w:val="00F162D0"/>
    <w:rsid w:val="00F17446"/>
    <w:rsid w:val="00F175C0"/>
    <w:rsid w:val="00F206A8"/>
    <w:rsid w:val="00F20B2B"/>
    <w:rsid w:val="00F20CB0"/>
    <w:rsid w:val="00F224A8"/>
    <w:rsid w:val="00F2565A"/>
    <w:rsid w:val="00F26A6D"/>
    <w:rsid w:val="00F278CF"/>
    <w:rsid w:val="00F27D05"/>
    <w:rsid w:val="00F30899"/>
    <w:rsid w:val="00F313CD"/>
    <w:rsid w:val="00F32C91"/>
    <w:rsid w:val="00F3473D"/>
    <w:rsid w:val="00F362D8"/>
    <w:rsid w:val="00F37E84"/>
    <w:rsid w:val="00F40BFA"/>
    <w:rsid w:val="00F40ED5"/>
    <w:rsid w:val="00F442AA"/>
    <w:rsid w:val="00F44ABE"/>
    <w:rsid w:val="00F454F5"/>
    <w:rsid w:val="00F47DD9"/>
    <w:rsid w:val="00F47F67"/>
    <w:rsid w:val="00F504FC"/>
    <w:rsid w:val="00F50B34"/>
    <w:rsid w:val="00F522A3"/>
    <w:rsid w:val="00F544A5"/>
    <w:rsid w:val="00F568FE"/>
    <w:rsid w:val="00F56F46"/>
    <w:rsid w:val="00F614B5"/>
    <w:rsid w:val="00F6267B"/>
    <w:rsid w:val="00F64C42"/>
    <w:rsid w:val="00F66ADA"/>
    <w:rsid w:val="00F7091E"/>
    <w:rsid w:val="00F72FE1"/>
    <w:rsid w:val="00F73E51"/>
    <w:rsid w:val="00F73EF4"/>
    <w:rsid w:val="00F74640"/>
    <w:rsid w:val="00F77326"/>
    <w:rsid w:val="00F804F3"/>
    <w:rsid w:val="00F81F00"/>
    <w:rsid w:val="00F82BE8"/>
    <w:rsid w:val="00F830D6"/>
    <w:rsid w:val="00F83C3F"/>
    <w:rsid w:val="00F8564A"/>
    <w:rsid w:val="00F85D7B"/>
    <w:rsid w:val="00F8738B"/>
    <w:rsid w:val="00F9044C"/>
    <w:rsid w:val="00F92C00"/>
    <w:rsid w:val="00F973C0"/>
    <w:rsid w:val="00FA2BEB"/>
    <w:rsid w:val="00FA3D1A"/>
    <w:rsid w:val="00FA3E51"/>
    <w:rsid w:val="00FA4BAB"/>
    <w:rsid w:val="00FA55A7"/>
    <w:rsid w:val="00FA6AAF"/>
    <w:rsid w:val="00FA7C85"/>
    <w:rsid w:val="00FB2B31"/>
    <w:rsid w:val="00FB30C3"/>
    <w:rsid w:val="00FB52D7"/>
    <w:rsid w:val="00FB7AC0"/>
    <w:rsid w:val="00FC018F"/>
    <w:rsid w:val="00FC1320"/>
    <w:rsid w:val="00FC430D"/>
    <w:rsid w:val="00FC4462"/>
    <w:rsid w:val="00FC5FC3"/>
    <w:rsid w:val="00FC60DC"/>
    <w:rsid w:val="00FD0848"/>
    <w:rsid w:val="00FD14A3"/>
    <w:rsid w:val="00FD4723"/>
    <w:rsid w:val="00FD5304"/>
    <w:rsid w:val="00FE067C"/>
    <w:rsid w:val="00FE1882"/>
    <w:rsid w:val="00FF11E1"/>
    <w:rsid w:val="00FF288C"/>
    <w:rsid w:val="00FF3915"/>
    <w:rsid w:val="00FF3C82"/>
    <w:rsid w:val="00FF4572"/>
    <w:rsid w:val="00FF6D2C"/>
    <w:rsid w:val="00FF70B0"/>
    <w:rsid w:val="00FF7301"/>
    <w:rsid w:val="05B44411"/>
    <w:rsid w:val="06491079"/>
    <w:rsid w:val="1013587E"/>
    <w:rsid w:val="1A263B3F"/>
    <w:rsid w:val="29370C09"/>
    <w:rsid w:val="2BBF03B9"/>
    <w:rsid w:val="2EF575AF"/>
    <w:rsid w:val="305315D8"/>
    <w:rsid w:val="32F34F57"/>
    <w:rsid w:val="33DE310D"/>
    <w:rsid w:val="36095D16"/>
    <w:rsid w:val="39CE6752"/>
    <w:rsid w:val="3B635114"/>
    <w:rsid w:val="3B7139F2"/>
    <w:rsid w:val="40360E21"/>
    <w:rsid w:val="42CC44D1"/>
    <w:rsid w:val="47B7598D"/>
    <w:rsid w:val="4915446A"/>
    <w:rsid w:val="496D4A46"/>
    <w:rsid w:val="49D85AA9"/>
    <w:rsid w:val="4B10669D"/>
    <w:rsid w:val="4C377328"/>
    <w:rsid w:val="4E2F183B"/>
    <w:rsid w:val="55E20AEC"/>
    <w:rsid w:val="57463C24"/>
    <w:rsid w:val="595650B0"/>
    <w:rsid w:val="5C0C564E"/>
    <w:rsid w:val="67B36B70"/>
    <w:rsid w:val="6C890F81"/>
    <w:rsid w:val="6D9400DF"/>
    <w:rsid w:val="6FFF46AA"/>
    <w:rsid w:val="796E403F"/>
    <w:rsid w:val="7D9F12DE"/>
    <w:rsid w:val="7EA4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3D76FC9"/>
  <w15:chartTrackingRefBased/>
  <w15:docId w15:val="{6827C7DD-3D95-43A5-B6DD-8C808E26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/>
    <w:lsdException w:name="toc 2" w:uiPriority="39"/>
    <w:lsdException w:name="toc 3" w:uiPriority="39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1" w:unhideWhenUsed="1"/>
    <w:lsdException w:name="Body Tex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/>
    <w:lsdException w:name="Table Grid" w:locked="1" w:uiPriority="59"/>
    <w:lsdException w:name="Table Theme" w:locked="1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B1C77"/>
    <w:pPr>
      <w:widowControl w:val="0"/>
      <w:adjustRightInd w:val="0"/>
      <w:snapToGrid w:val="0"/>
      <w:spacing w:line="300" w:lineRule="auto"/>
    </w:pPr>
    <w:rPr>
      <w:kern w:val="2"/>
      <w:sz w:val="24"/>
      <w:szCs w:val="24"/>
    </w:rPr>
  </w:style>
  <w:style w:type="paragraph" w:styleId="1">
    <w:name w:val="heading 1"/>
    <w:basedOn w:val="a1"/>
    <w:next w:val="a1"/>
    <w:link w:val="11"/>
    <w:uiPriority w:val="9"/>
    <w:qFormat/>
    <w:pPr>
      <w:keepNext/>
      <w:keepLines/>
      <w:tabs>
        <w:tab w:val="left" w:pos="377"/>
      </w:tabs>
      <w:spacing w:after="240" w:line="360" w:lineRule="auto"/>
      <w:jc w:val="center"/>
      <w:outlineLvl w:val="0"/>
    </w:pPr>
    <w:rPr>
      <w:rFonts w:ascii="黑体" w:eastAsia="黑体" w:hAnsi="黑体"/>
      <w:bCs/>
      <w:kern w:val="44"/>
      <w:sz w:val="30"/>
      <w:szCs w:val="30"/>
    </w:rPr>
  </w:style>
  <w:style w:type="paragraph" w:styleId="21">
    <w:name w:val="heading 2"/>
    <w:basedOn w:val="a1"/>
    <w:next w:val="a1"/>
    <w:link w:val="210"/>
    <w:uiPriority w:val="9"/>
    <w:qFormat/>
    <w:pPr>
      <w:keepNext/>
      <w:keepLines/>
      <w:tabs>
        <w:tab w:val="left" w:pos="377"/>
      </w:tabs>
      <w:spacing w:line="360" w:lineRule="auto"/>
      <w:outlineLvl w:val="1"/>
    </w:pPr>
    <w:rPr>
      <w:rFonts w:ascii="黑体" w:eastAsia="黑体" w:hAnsi="黑体" w:cs="宋体"/>
      <w:bCs/>
      <w:sz w:val="28"/>
      <w:szCs w:val="28"/>
    </w:rPr>
  </w:style>
  <w:style w:type="paragraph" w:styleId="31">
    <w:name w:val="heading 3"/>
    <w:basedOn w:val="a1"/>
    <w:next w:val="a1"/>
    <w:link w:val="310"/>
    <w:uiPriority w:val="99"/>
    <w:qFormat/>
    <w:pPr>
      <w:keepNext/>
      <w:keepLines/>
      <w:spacing w:line="360" w:lineRule="auto"/>
      <w:outlineLvl w:val="2"/>
    </w:pPr>
    <w:rPr>
      <w:rFonts w:eastAsia="黑体"/>
    </w:rPr>
  </w:style>
  <w:style w:type="paragraph" w:styleId="41">
    <w:name w:val="heading 4"/>
    <w:basedOn w:val="a1"/>
    <w:next w:val="a1"/>
    <w:link w:val="410"/>
    <w:uiPriority w:val="9"/>
    <w:qFormat/>
    <w:locked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51">
    <w:name w:val="heading 5"/>
    <w:basedOn w:val="a1"/>
    <w:next w:val="a1"/>
    <w:link w:val="510"/>
    <w:uiPriority w:val="9"/>
    <w:qFormat/>
    <w:locked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1"/>
    <w:uiPriority w:val="9"/>
    <w:qFormat/>
    <w:locked/>
    <w:pPr>
      <w:keepNext/>
      <w:keepLines/>
      <w:spacing w:before="240" w:after="64" w:line="320" w:lineRule="auto"/>
      <w:outlineLvl w:val="5"/>
    </w:pPr>
    <w:rPr>
      <w:rFonts w:ascii="Calibri Light" w:hAnsi="Calibri Light"/>
      <w:b/>
      <w:bCs/>
    </w:rPr>
  </w:style>
  <w:style w:type="paragraph" w:styleId="7">
    <w:name w:val="heading 7"/>
    <w:basedOn w:val="a1"/>
    <w:next w:val="a1"/>
    <w:link w:val="71"/>
    <w:uiPriority w:val="9"/>
    <w:qFormat/>
    <w:locked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1"/>
    <w:next w:val="a1"/>
    <w:link w:val="81"/>
    <w:uiPriority w:val="9"/>
    <w:qFormat/>
    <w:locked/>
    <w:pPr>
      <w:keepNext/>
      <w:keepLines/>
      <w:spacing w:before="240" w:after="64" w:line="320" w:lineRule="auto"/>
      <w:outlineLvl w:val="7"/>
    </w:pPr>
    <w:rPr>
      <w:rFonts w:ascii="Calibri Light" w:hAnsi="Calibri Light"/>
    </w:rPr>
  </w:style>
  <w:style w:type="paragraph" w:styleId="9">
    <w:name w:val="heading 9"/>
    <w:basedOn w:val="a1"/>
    <w:next w:val="a1"/>
    <w:link w:val="91"/>
    <w:uiPriority w:val="9"/>
    <w:qFormat/>
    <w:locked/>
    <w:pPr>
      <w:keepNext/>
      <w:keepLines/>
      <w:spacing w:before="240" w:after="64" w:line="320" w:lineRule="auto"/>
      <w:outlineLvl w:val="8"/>
    </w:pPr>
    <w:rPr>
      <w:rFonts w:ascii="Calibri Light" w:hAnsi="Calibri Light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标题 1 字符1"/>
    <w:link w:val="1"/>
    <w:uiPriority w:val="99"/>
    <w:locked/>
    <w:rPr>
      <w:rFonts w:ascii="黑体" w:eastAsia="黑体" w:hAnsi="黑体"/>
      <w:bCs/>
      <w:kern w:val="44"/>
      <w:sz w:val="30"/>
      <w:szCs w:val="30"/>
    </w:rPr>
  </w:style>
  <w:style w:type="character" w:customStyle="1" w:styleId="210">
    <w:name w:val="标题 2 字符1"/>
    <w:link w:val="21"/>
    <w:uiPriority w:val="99"/>
    <w:locked/>
    <w:rPr>
      <w:rFonts w:ascii="黑体" w:eastAsia="黑体" w:hAnsi="黑体"/>
      <w:kern w:val="2"/>
      <w:sz w:val="28"/>
    </w:rPr>
  </w:style>
  <w:style w:type="character" w:customStyle="1" w:styleId="310">
    <w:name w:val="标题 3 字符1"/>
    <w:link w:val="31"/>
    <w:uiPriority w:val="99"/>
    <w:locked/>
    <w:rPr>
      <w:rFonts w:eastAsia="黑体"/>
      <w:kern w:val="2"/>
      <w:sz w:val="24"/>
    </w:rPr>
  </w:style>
  <w:style w:type="character" w:customStyle="1" w:styleId="410">
    <w:name w:val="标题 4 字符1"/>
    <w:link w:val="41"/>
    <w:uiPriority w:val="9"/>
    <w:semiHidden/>
    <w:rPr>
      <w:rFonts w:ascii="Calibri Light" w:eastAsia="宋体" w:hAnsi="Calibri Light" w:cs="Times New Roman"/>
      <w:b/>
      <w:bCs/>
      <w:kern w:val="2"/>
      <w:sz w:val="28"/>
      <w:szCs w:val="28"/>
    </w:rPr>
  </w:style>
  <w:style w:type="character" w:customStyle="1" w:styleId="510">
    <w:name w:val="标题 5 字符1"/>
    <w:link w:val="51"/>
    <w:uiPriority w:val="9"/>
    <w:semiHidden/>
    <w:rPr>
      <w:b/>
      <w:bCs/>
      <w:kern w:val="2"/>
      <w:sz w:val="28"/>
      <w:szCs w:val="28"/>
    </w:rPr>
  </w:style>
  <w:style w:type="character" w:customStyle="1" w:styleId="61">
    <w:name w:val="标题 6 字符1"/>
    <w:link w:val="6"/>
    <w:uiPriority w:val="9"/>
    <w:semiHidden/>
    <w:rPr>
      <w:rFonts w:ascii="Calibri Light" w:eastAsia="宋体" w:hAnsi="Calibri Light" w:cs="Times New Roman"/>
      <w:b/>
      <w:bCs/>
      <w:kern w:val="2"/>
      <w:sz w:val="24"/>
      <w:szCs w:val="24"/>
    </w:rPr>
  </w:style>
  <w:style w:type="character" w:customStyle="1" w:styleId="71">
    <w:name w:val="标题 7 字符1"/>
    <w:link w:val="7"/>
    <w:uiPriority w:val="9"/>
    <w:semiHidden/>
    <w:rPr>
      <w:b/>
      <w:bCs/>
      <w:kern w:val="2"/>
      <w:sz w:val="24"/>
      <w:szCs w:val="24"/>
    </w:rPr>
  </w:style>
  <w:style w:type="character" w:customStyle="1" w:styleId="81">
    <w:name w:val="标题 8 字符1"/>
    <w:link w:val="8"/>
    <w:uiPriority w:val="9"/>
    <w:semiHidden/>
    <w:rPr>
      <w:rFonts w:ascii="Calibri Light" w:eastAsia="宋体" w:hAnsi="Calibri Light" w:cs="Times New Roman"/>
      <w:kern w:val="2"/>
      <w:sz w:val="24"/>
      <w:szCs w:val="24"/>
    </w:rPr>
  </w:style>
  <w:style w:type="character" w:customStyle="1" w:styleId="91">
    <w:name w:val="标题 9 字符1"/>
    <w:link w:val="9"/>
    <w:uiPriority w:val="9"/>
    <w:semiHidden/>
    <w:rPr>
      <w:rFonts w:ascii="Calibri Light" w:eastAsia="宋体" w:hAnsi="Calibri Light" w:cs="Times New Roman"/>
      <w:kern w:val="2"/>
      <w:sz w:val="21"/>
      <w:szCs w:val="21"/>
    </w:rPr>
  </w:style>
  <w:style w:type="character" w:customStyle="1" w:styleId="a5">
    <w:name w:val="批注主题 字符"/>
    <w:link w:val="a6"/>
    <w:uiPriority w:val="99"/>
    <w:semiHidden/>
    <w:rPr>
      <w:b/>
      <w:bCs/>
      <w:kern w:val="2"/>
      <w:sz w:val="24"/>
      <w:szCs w:val="24"/>
    </w:rPr>
  </w:style>
  <w:style w:type="paragraph" w:styleId="a6">
    <w:name w:val="annotation subject"/>
    <w:basedOn w:val="a7"/>
    <w:next w:val="a7"/>
    <w:link w:val="a5"/>
    <w:uiPriority w:val="99"/>
    <w:unhideWhenUsed/>
    <w:locked/>
    <w:rPr>
      <w:b/>
      <w:bCs/>
    </w:rPr>
  </w:style>
  <w:style w:type="paragraph" w:styleId="a7">
    <w:name w:val="annotation text"/>
    <w:basedOn w:val="a1"/>
    <w:link w:val="10"/>
    <w:uiPriority w:val="99"/>
    <w:unhideWhenUsed/>
    <w:locked/>
  </w:style>
  <w:style w:type="character" w:customStyle="1" w:styleId="10">
    <w:name w:val="批注文字 字符1"/>
    <w:link w:val="a7"/>
    <w:uiPriority w:val="99"/>
    <w:rPr>
      <w:kern w:val="2"/>
      <w:sz w:val="24"/>
      <w:szCs w:val="24"/>
    </w:rPr>
  </w:style>
  <w:style w:type="character" w:customStyle="1" w:styleId="a8">
    <w:name w:val="宏文本 字符"/>
    <w:link w:val="a9"/>
    <w:uiPriority w:val="99"/>
    <w:semiHidden/>
    <w:rPr>
      <w:rFonts w:ascii="Courier New" w:hAnsi="Courier New" w:cs="Courier New"/>
      <w:kern w:val="2"/>
      <w:sz w:val="24"/>
      <w:szCs w:val="24"/>
    </w:rPr>
  </w:style>
  <w:style w:type="paragraph" w:styleId="a9">
    <w:name w:val="macro"/>
    <w:link w:val="a8"/>
    <w:uiPriority w:val="99"/>
    <w:unhideWhenUsed/>
    <w:locked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</w:pPr>
    <w:rPr>
      <w:rFonts w:ascii="Courier New" w:hAnsi="Courier New" w:cs="Courier New"/>
      <w:kern w:val="2"/>
      <w:sz w:val="24"/>
      <w:szCs w:val="24"/>
    </w:rPr>
  </w:style>
  <w:style w:type="character" w:customStyle="1" w:styleId="22">
    <w:name w:val="正文文本 2 字符"/>
    <w:link w:val="23"/>
    <w:uiPriority w:val="99"/>
    <w:semiHidden/>
    <w:rPr>
      <w:kern w:val="2"/>
      <w:sz w:val="24"/>
      <w:szCs w:val="24"/>
    </w:rPr>
  </w:style>
  <w:style w:type="paragraph" w:styleId="23">
    <w:name w:val="Body Text 2"/>
    <w:basedOn w:val="a1"/>
    <w:link w:val="22"/>
    <w:uiPriority w:val="99"/>
    <w:unhideWhenUsed/>
    <w:locked/>
    <w:pPr>
      <w:spacing w:after="120" w:line="480" w:lineRule="auto"/>
    </w:pPr>
  </w:style>
  <w:style w:type="character" w:customStyle="1" w:styleId="aa">
    <w:name w:val="称呼 字符"/>
    <w:link w:val="ab"/>
    <w:uiPriority w:val="99"/>
    <w:semiHidden/>
    <w:rPr>
      <w:kern w:val="2"/>
      <w:sz w:val="24"/>
      <w:szCs w:val="24"/>
    </w:rPr>
  </w:style>
  <w:style w:type="paragraph" w:styleId="ab">
    <w:name w:val="Salutation"/>
    <w:basedOn w:val="a1"/>
    <w:next w:val="a1"/>
    <w:link w:val="aa"/>
    <w:uiPriority w:val="99"/>
    <w:unhideWhenUsed/>
    <w:locked/>
  </w:style>
  <w:style w:type="character" w:customStyle="1" w:styleId="HTML">
    <w:name w:val="HTML 地址 字符"/>
    <w:link w:val="HTML0"/>
    <w:uiPriority w:val="99"/>
    <w:semiHidden/>
    <w:rPr>
      <w:i/>
      <w:iCs/>
      <w:kern w:val="2"/>
      <w:sz w:val="24"/>
      <w:szCs w:val="24"/>
    </w:rPr>
  </w:style>
  <w:style w:type="paragraph" w:styleId="HTML0">
    <w:name w:val="HTML Address"/>
    <w:basedOn w:val="a1"/>
    <w:link w:val="HTML"/>
    <w:uiPriority w:val="99"/>
    <w:unhideWhenUsed/>
    <w:locked/>
    <w:rPr>
      <w:i/>
      <w:iCs/>
    </w:rPr>
  </w:style>
  <w:style w:type="character" w:customStyle="1" w:styleId="ac">
    <w:name w:val="签名 字符"/>
    <w:link w:val="ad"/>
    <w:uiPriority w:val="99"/>
    <w:semiHidden/>
    <w:rPr>
      <w:kern w:val="2"/>
      <w:sz w:val="24"/>
      <w:szCs w:val="24"/>
    </w:rPr>
  </w:style>
  <w:style w:type="paragraph" w:styleId="ad">
    <w:name w:val="Signature"/>
    <w:basedOn w:val="a1"/>
    <w:link w:val="ac"/>
    <w:uiPriority w:val="99"/>
    <w:unhideWhenUsed/>
    <w:locked/>
    <w:pPr>
      <w:ind w:leftChars="2100" w:left="100"/>
    </w:pPr>
  </w:style>
  <w:style w:type="character" w:customStyle="1" w:styleId="24">
    <w:name w:val="正文文本缩进 2 字符"/>
    <w:link w:val="25"/>
    <w:uiPriority w:val="99"/>
    <w:semiHidden/>
    <w:rPr>
      <w:kern w:val="2"/>
      <w:sz w:val="24"/>
      <w:szCs w:val="24"/>
    </w:rPr>
  </w:style>
  <w:style w:type="paragraph" w:styleId="25">
    <w:name w:val="Body Text Indent 2"/>
    <w:basedOn w:val="a1"/>
    <w:link w:val="24"/>
    <w:uiPriority w:val="99"/>
    <w:unhideWhenUsed/>
    <w:locked/>
    <w:pPr>
      <w:spacing w:after="120" w:line="480" w:lineRule="auto"/>
      <w:ind w:leftChars="200" w:left="420"/>
    </w:pPr>
  </w:style>
  <w:style w:type="character" w:customStyle="1" w:styleId="ae">
    <w:name w:val="结束语 字符"/>
    <w:link w:val="af"/>
    <w:uiPriority w:val="99"/>
    <w:semiHidden/>
    <w:rPr>
      <w:kern w:val="2"/>
      <w:sz w:val="24"/>
      <w:szCs w:val="24"/>
    </w:rPr>
  </w:style>
  <w:style w:type="paragraph" w:styleId="af">
    <w:name w:val="Closing"/>
    <w:basedOn w:val="a1"/>
    <w:link w:val="ae"/>
    <w:uiPriority w:val="99"/>
    <w:unhideWhenUsed/>
    <w:locked/>
    <w:pPr>
      <w:ind w:leftChars="2100" w:left="100"/>
    </w:pPr>
  </w:style>
  <w:style w:type="character" w:customStyle="1" w:styleId="af0">
    <w:name w:val="日期 字符"/>
    <w:link w:val="af1"/>
    <w:uiPriority w:val="99"/>
    <w:semiHidden/>
    <w:rPr>
      <w:kern w:val="2"/>
      <w:sz w:val="24"/>
      <w:szCs w:val="24"/>
    </w:rPr>
  </w:style>
  <w:style w:type="paragraph" w:styleId="af1">
    <w:name w:val="Date"/>
    <w:basedOn w:val="a1"/>
    <w:next w:val="a1"/>
    <w:link w:val="af0"/>
    <w:uiPriority w:val="99"/>
    <w:unhideWhenUsed/>
    <w:locked/>
    <w:pPr>
      <w:ind w:leftChars="2500" w:left="100"/>
    </w:pPr>
  </w:style>
  <w:style w:type="character" w:customStyle="1" w:styleId="af2">
    <w:name w:val="电子邮件签名 字符"/>
    <w:link w:val="af3"/>
    <w:uiPriority w:val="99"/>
    <w:semiHidden/>
    <w:rPr>
      <w:kern w:val="2"/>
      <w:sz w:val="24"/>
      <w:szCs w:val="24"/>
    </w:rPr>
  </w:style>
  <w:style w:type="paragraph" w:styleId="af3">
    <w:name w:val="E-mail Signature"/>
    <w:basedOn w:val="a1"/>
    <w:link w:val="af2"/>
    <w:uiPriority w:val="99"/>
    <w:unhideWhenUsed/>
    <w:locked/>
  </w:style>
  <w:style w:type="character" w:customStyle="1" w:styleId="12">
    <w:name w:val="标题 字符1"/>
    <w:link w:val="af4"/>
    <w:uiPriority w:val="10"/>
    <w:rPr>
      <w:rFonts w:ascii="Calibri Light" w:hAnsi="Calibri Light" w:cs="Times New Roman"/>
      <w:b/>
      <w:bCs/>
      <w:kern w:val="2"/>
      <w:sz w:val="32"/>
      <w:szCs w:val="32"/>
    </w:rPr>
  </w:style>
  <w:style w:type="paragraph" w:styleId="af4">
    <w:name w:val="Title"/>
    <w:basedOn w:val="a1"/>
    <w:next w:val="a1"/>
    <w:link w:val="12"/>
    <w:uiPriority w:val="10"/>
    <w:qFormat/>
    <w:locked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af5">
    <w:name w:val="正文文本首行缩进 字符"/>
    <w:aliases w:val="正文首行缩进 字符"/>
    <w:basedOn w:val="af6"/>
    <w:link w:val="af7"/>
    <w:uiPriority w:val="99"/>
    <w:semiHidden/>
    <w:rPr>
      <w:kern w:val="2"/>
      <w:sz w:val="24"/>
      <w:szCs w:val="24"/>
    </w:rPr>
  </w:style>
  <w:style w:type="character" w:customStyle="1" w:styleId="af6">
    <w:name w:val="正文文本 字符"/>
    <w:link w:val="af8"/>
    <w:uiPriority w:val="99"/>
    <w:semiHidden/>
    <w:rPr>
      <w:kern w:val="2"/>
      <w:sz w:val="24"/>
      <w:szCs w:val="24"/>
    </w:rPr>
  </w:style>
  <w:style w:type="paragraph" w:styleId="af8">
    <w:name w:val="Body Text"/>
    <w:basedOn w:val="a1"/>
    <w:link w:val="af6"/>
    <w:uiPriority w:val="99"/>
    <w:unhideWhenUsed/>
    <w:locked/>
    <w:pPr>
      <w:spacing w:after="120"/>
    </w:pPr>
  </w:style>
  <w:style w:type="paragraph" w:styleId="af7">
    <w:name w:val="Body Text First Indent"/>
    <w:aliases w:val="正文首行缩进"/>
    <w:basedOn w:val="af8"/>
    <w:link w:val="af5"/>
    <w:uiPriority w:val="99"/>
    <w:unhideWhenUsed/>
    <w:locked/>
    <w:pPr>
      <w:ind w:firstLineChars="100" w:firstLine="420"/>
    </w:pPr>
  </w:style>
  <w:style w:type="character" w:customStyle="1" w:styleId="af9">
    <w:name w:val="纯文本 字符"/>
    <w:link w:val="afa"/>
    <w:uiPriority w:val="99"/>
    <w:semiHidden/>
    <w:rPr>
      <w:rFonts w:ascii="宋体" w:hAnsi="Courier New" w:cs="Courier New"/>
      <w:kern w:val="2"/>
      <w:sz w:val="21"/>
      <w:szCs w:val="21"/>
    </w:rPr>
  </w:style>
  <w:style w:type="paragraph" w:styleId="afa">
    <w:name w:val="Plain Text"/>
    <w:basedOn w:val="a1"/>
    <w:link w:val="af9"/>
    <w:uiPriority w:val="99"/>
    <w:unhideWhenUsed/>
    <w:locked/>
    <w:rPr>
      <w:rFonts w:ascii="宋体" w:hAnsi="Courier New" w:cs="Courier New"/>
      <w:sz w:val="21"/>
      <w:szCs w:val="21"/>
    </w:rPr>
  </w:style>
  <w:style w:type="character" w:customStyle="1" w:styleId="32">
    <w:name w:val="正文文本 3 字符"/>
    <w:link w:val="33"/>
    <w:uiPriority w:val="99"/>
    <w:semiHidden/>
    <w:rPr>
      <w:kern w:val="2"/>
      <w:sz w:val="16"/>
      <w:szCs w:val="16"/>
    </w:rPr>
  </w:style>
  <w:style w:type="paragraph" w:styleId="33">
    <w:name w:val="Body Text 3"/>
    <w:basedOn w:val="a1"/>
    <w:link w:val="32"/>
    <w:uiPriority w:val="99"/>
    <w:unhideWhenUsed/>
    <w:locked/>
    <w:pPr>
      <w:spacing w:after="120"/>
    </w:pPr>
    <w:rPr>
      <w:sz w:val="16"/>
      <w:szCs w:val="16"/>
    </w:rPr>
  </w:style>
  <w:style w:type="character" w:customStyle="1" w:styleId="HTML1">
    <w:name w:val="HTML 预设格式 字符"/>
    <w:link w:val="HTML2"/>
    <w:uiPriority w:val="99"/>
    <w:semiHidden/>
    <w:rPr>
      <w:rFonts w:ascii="Courier New" w:hAnsi="Courier New" w:cs="Courier New"/>
      <w:kern w:val="2"/>
    </w:rPr>
  </w:style>
  <w:style w:type="paragraph" w:styleId="HTML2">
    <w:name w:val="HTML Preformatted"/>
    <w:basedOn w:val="a1"/>
    <w:link w:val="HTML1"/>
    <w:uiPriority w:val="99"/>
    <w:unhideWhenUsed/>
    <w:locked/>
    <w:rPr>
      <w:rFonts w:ascii="Courier New" w:hAnsi="Courier New" w:cs="Courier New"/>
      <w:sz w:val="20"/>
      <w:szCs w:val="20"/>
    </w:rPr>
  </w:style>
  <w:style w:type="character" w:customStyle="1" w:styleId="afb">
    <w:name w:val="明显引用 字符"/>
    <w:link w:val="afc"/>
    <w:uiPriority w:val="30"/>
    <w:rPr>
      <w:i/>
      <w:iCs/>
      <w:color w:val="5B9BD5"/>
      <w:kern w:val="2"/>
      <w:sz w:val="24"/>
      <w:szCs w:val="24"/>
    </w:rPr>
  </w:style>
  <w:style w:type="paragraph" w:styleId="afc">
    <w:name w:val="Intense Quote"/>
    <w:basedOn w:val="a1"/>
    <w:next w:val="a1"/>
    <w:link w:val="afb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13">
    <w:name w:val="页眉 字符1"/>
    <w:link w:val="afd"/>
    <w:uiPriority w:val="99"/>
    <w:semiHidden/>
    <w:locked/>
    <w:rPr>
      <w:rFonts w:eastAsia="宋体"/>
      <w:spacing w:val="-5"/>
      <w:sz w:val="21"/>
      <w:lang w:val="en-US" w:eastAsia="zh-CN"/>
    </w:rPr>
  </w:style>
  <w:style w:type="paragraph" w:styleId="afd">
    <w:name w:val="header"/>
    <w:basedOn w:val="a1"/>
    <w:link w:val="13"/>
    <w:uiPriority w:val="99"/>
    <w:pPr>
      <w:keepLines/>
      <w:widowControl/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pacing w:val="-5"/>
      <w:kern w:val="0"/>
      <w:sz w:val="21"/>
      <w:szCs w:val="21"/>
    </w:rPr>
  </w:style>
  <w:style w:type="character" w:customStyle="1" w:styleId="Char">
    <w:name w:val="图名 Char"/>
    <w:link w:val="afe"/>
    <w:uiPriority w:val="99"/>
    <w:locked/>
    <w:rPr>
      <w:rFonts w:ascii="黑体" w:eastAsia="黑体" w:hAnsi="黑体"/>
      <w:kern w:val="2"/>
      <w:sz w:val="21"/>
    </w:rPr>
  </w:style>
  <w:style w:type="paragraph" w:customStyle="1" w:styleId="afe">
    <w:name w:val="图名"/>
    <w:basedOn w:val="a1"/>
    <w:link w:val="Char"/>
    <w:uiPriority w:val="99"/>
    <w:pPr>
      <w:spacing w:afterLines="100" w:after="100" w:line="240" w:lineRule="auto"/>
      <w:jc w:val="center"/>
    </w:pPr>
    <w:rPr>
      <w:rFonts w:ascii="黑体" w:eastAsia="黑体" w:hAnsi="黑体" w:cs="黑体"/>
      <w:sz w:val="21"/>
      <w:szCs w:val="21"/>
    </w:rPr>
  </w:style>
  <w:style w:type="character" w:customStyle="1" w:styleId="aff">
    <w:name w:val="文档结构图 字符"/>
    <w:link w:val="aff0"/>
    <w:uiPriority w:val="99"/>
    <w:semiHidden/>
    <w:rPr>
      <w:rFonts w:ascii="Microsoft YaHei UI" w:eastAsia="Microsoft YaHei UI"/>
      <w:kern w:val="2"/>
      <w:sz w:val="18"/>
      <w:szCs w:val="18"/>
    </w:rPr>
  </w:style>
  <w:style w:type="paragraph" w:styleId="aff0">
    <w:name w:val="Document Map"/>
    <w:basedOn w:val="a1"/>
    <w:link w:val="aff"/>
    <w:uiPriority w:val="99"/>
    <w:unhideWhenUsed/>
    <w:locked/>
    <w:rPr>
      <w:rFonts w:ascii="Microsoft YaHei UI" w:eastAsia="Microsoft YaHei UI"/>
      <w:sz w:val="18"/>
      <w:szCs w:val="18"/>
    </w:rPr>
  </w:style>
  <w:style w:type="character" w:customStyle="1" w:styleId="34">
    <w:name w:val="正文文本缩进 3 字符"/>
    <w:link w:val="35"/>
    <w:uiPriority w:val="99"/>
    <w:semiHidden/>
    <w:rPr>
      <w:kern w:val="2"/>
      <w:sz w:val="16"/>
      <w:szCs w:val="16"/>
    </w:rPr>
  </w:style>
  <w:style w:type="paragraph" w:styleId="35">
    <w:name w:val="Body Text Indent 3"/>
    <w:basedOn w:val="a1"/>
    <w:link w:val="34"/>
    <w:uiPriority w:val="99"/>
    <w:unhideWhenUsed/>
    <w:locked/>
    <w:pPr>
      <w:spacing w:after="120"/>
      <w:ind w:leftChars="200" w:left="420"/>
    </w:pPr>
    <w:rPr>
      <w:sz w:val="16"/>
      <w:szCs w:val="16"/>
    </w:rPr>
  </w:style>
  <w:style w:type="character" w:customStyle="1" w:styleId="aff1">
    <w:name w:val="批注框文本 字符"/>
    <w:link w:val="aff2"/>
    <w:uiPriority w:val="99"/>
    <w:semiHidden/>
    <w:locked/>
    <w:rPr>
      <w:rFonts w:ascii="Times New Roman" w:hAnsi="Times New Roman"/>
      <w:kern w:val="2"/>
      <w:sz w:val="18"/>
    </w:rPr>
  </w:style>
  <w:style w:type="paragraph" w:styleId="aff2">
    <w:name w:val="Balloon Text"/>
    <w:basedOn w:val="a1"/>
    <w:link w:val="aff1"/>
    <w:uiPriority w:val="99"/>
    <w:semiHidden/>
    <w:locked/>
    <w:pPr>
      <w:spacing w:line="240" w:lineRule="auto"/>
    </w:pPr>
    <w:rPr>
      <w:sz w:val="18"/>
      <w:szCs w:val="18"/>
    </w:rPr>
  </w:style>
  <w:style w:type="character" w:customStyle="1" w:styleId="14">
    <w:name w:val="副标题 字符1"/>
    <w:link w:val="aff3"/>
    <w:uiPriority w:val="11"/>
    <w:rPr>
      <w:rFonts w:ascii="Calibri Light" w:hAnsi="Calibri Light" w:cs="Times New Roman"/>
      <w:b/>
      <w:bCs/>
      <w:kern w:val="28"/>
      <w:sz w:val="32"/>
      <w:szCs w:val="32"/>
    </w:rPr>
  </w:style>
  <w:style w:type="paragraph" w:styleId="aff3">
    <w:name w:val="Subtitle"/>
    <w:basedOn w:val="a1"/>
    <w:next w:val="a1"/>
    <w:link w:val="14"/>
    <w:uiPriority w:val="11"/>
    <w:qFormat/>
    <w:locked/>
    <w:pPr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f4">
    <w:name w:val="引用 字符"/>
    <w:link w:val="aff5"/>
    <w:uiPriority w:val="29"/>
    <w:rPr>
      <w:i/>
      <w:iCs/>
      <w:color w:val="404040"/>
      <w:kern w:val="2"/>
      <w:sz w:val="24"/>
      <w:szCs w:val="24"/>
    </w:rPr>
  </w:style>
  <w:style w:type="paragraph" w:styleId="aff5">
    <w:name w:val="Quote"/>
    <w:basedOn w:val="a1"/>
    <w:next w:val="a1"/>
    <w:link w:val="aff4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aff6">
    <w:name w:val="脚注文本 字符"/>
    <w:link w:val="aff7"/>
    <w:uiPriority w:val="99"/>
    <w:semiHidden/>
    <w:rPr>
      <w:kern w:val="2"/>
      <w:sz w:val="18"/>
      <w:szCs w:val="18"/>
    </w:rPr>
  </w:style>
  <w:style w:type="paragraph" w:styleId="aff7">
    <w:name w:val="footnote text"/>
    <w:basedOn w:val="a1"/>
    <w:link w:val="aff6"/>
    <w:uiPriority w:val="99"/>
    <w:unhideWhenUsed/>
    <w:locked/>
    <w:rPr>
      <w:sz w:val="18"/>
      <w:szCs w:val="18"/>
    </w:rPr>
  </w:style>
  <w:style w:type="character" w:customStyle="1" w:styleId="Char0">
    <w:name w:val="绪论 Char"/>
    <w:link w:val="aff8"/>
    <w:uiPriority w:val="99"/>
    <w:locked/>
    <w:rPr>
      <w:rFonts w:ascii="黑体" w:eastAsia="黑体" w:hAnsi="黑体"/>
      <w:kern w:val="44"/>
      <w:sz w:val="30"/>
    </w:rPr>
  </w:style>
  <w:style w:type="paragraph" w:customStyle="1" w:styleId="aff8">
    <w:name w:val="绪论"/>
    <w:basedOn w:val="1"/>
    <w:link w:val="Char0"/>
    <w:uiPriority w:val="99"/>
    <w:rPr>
      <w:sz w:val="36"/>
    </w:rPr>
  </w:style>
  <w:style w:type="character" w:customStyle="1" w:styleId="Char1">
    <w:name w:val="参考文献 正文 Char"/>
    <w:link w:val="aff9"/>
    <w:uiPriority w:val="99"/>
    <w:locked/>
    <w:rPr>
      <w:kern w:val="2"/>
      <w:sz w:val="24"/>
    </w:rPr>
  </w:style>
  <w:style w:type="paragraph" w:customStyle="1" w:styleId="aff9">
    <w:name w:val="参考文献 正文"/>
    <w:basedOn w:val="a1"/>
    <w:link w:val="Char1"/>
    <w:uiPriority w:val="99"/>
    <w:rPr>
      <w:sz w:val="21"/>
    </w:rPr>
  </w:style>
  <w:style w:type="character" w:customStyle="1" w:styleId="Char2">
    <w:name w:val="表名 Char"/>
    <w:link w:val="affa"/>
    <w:uiPriority w:val="99"/>
    <w:locked/>
    <w:rPr>
      <w:rFonts w:eastAsia="黑体"/>
      <w:kern w:val="2"/>
      <w:sz w:val="24"/>
    </w:rPr>
  </w:style>
  <w:style w:type="paragraph" w:customStyle="1" w:styleId="affa">
    <w:name w:val="表名"/>
    <w:basedOn w:val="affb"/>
    <w:link w:val="Char2"/>
    <w:uiPriority w:val="99"/>
    <w:rPr>
      <w:rFonts w:eastAsia="黑体"/>
      <w:sz w:val="21"/>
    </w:rPr>
  </w:style>
  <w:style w:type="paragraph" w:customStyle="1" w:styleId="affb">
    <w:name w:val="表"/>
    <w:basedOn w:val="a1"/>
    <w:link w:val="Char3"/>
    <w:uiPriority w:val="99"/>
    <w:pPr>
      <w:spacing w:line="240" w:lineRule="auto"/>
      <w:jc w:val="center"/>
    </w:pPr>
  </w:style>
  <w:style w:type="character" w:customStyle="1" w:styleId="Char3">
    <w:name w:val="表 Char"/>
    <w:link w:val="affb"/>
    <w:uiPriority w:val="99"/>
    <w:locked/>
    <w:rPr>
      <w:kern w:val="2"/>
      <w:sz w:val="24"/>
    </w:rPr>
  </w:style>
  <w:style w:type="character" w:customStyle="1" w:styleId="Char4">
    <w:name w:val="英文关键词 Char"/>
    <w:uiPriority w:val="99"/>
    <w:rPr>
      <w:rFonts w:ascii="Calibri" w:eastAsia="宋体" w:hAnsi="Calibri"/>
      <w:sz w:val="24"/>
      <w:lang w:val="zh-CN" w:eastAsia="en-US"/>
    </w:rPr>
  </w:style>
  <w:style w:type="character" w:styleId="affc">
    <w:name w:val="footnote reference"/>
    <w:uiPriority w:val="99"/>
    <w:unhideWhenUsed/>
    <w:locked/>
    <w:rPr>
      <w:vertAlign w:val="superscript"/>
    </w:rPr>
  </w:style>
  <w:style w:type="character" w:styleId="affd">
    <w:name w:val="endnote reference"/>
    <w:uiPriority w:val="99"/>
    <w:unhideWhenUsed/>
    <w:locked/>
    <w:rPr>
      <w:vertAlign w:val="superscript"/>
    </w:rPr>
  </w:style>
  <w:style w:type="character" w:styleId="affe">
    <w:name w:val="Hyperlink"/>
    <w:uiPriority w:val="99"/>
    <w:rPr>
      <w:rFonts w:cs="Times New Roman"/>
      <w:color w:val="0000FF"/>
      <w:u w:val="single"/>
    </w:rPr>
  </w:style>
  <w:style w:type="character" w:customStyle="1" w:styleId="26">
    <w:name w:val="正文文本首行缩进 2 字符"/>
    <w:aliases w:val="正文首行缩进 2 字符"/>
    <w:link w:val="27"/>
    <w:uiPriority w:val="99"/>
    <w:semiHidden/>
    <w:locked/>
    <w:rPr>
      <w:sz w:val="24"/>
    </w:rPr>
  </w:style>
  <w:style w:type="paragraph" w:styleId="27">
    <w:name w:val="Body Text First Indent 2"/>
    <w:aliases w:val="正文首行缩进 2"/>
    <w:basedOn w:val="afff"/>
    <w:next w:val="a1"/>
    <w:link w:val="26"/>
    <w:uiPriority w:val="99"/>
    <w:pPr>
      <w:spacing w:after="0"/>
      <w:ind w:leftChars="0" w:left="0" w:firstLineChars="200" w:firstLine="200"/>
    </w:pPr>
    <w:rPr>
      <w:kern w:val="0"/>
    </w:rPr>
  </w:style>
  <w:style w:type="paragraph" w:styleId="afff">
    <w:name w:val="Body Text Indent"/>
    <w:basedOn w:val="a1"/>
    <w:link w:val="afff0"/>
    <w:uiPriority w:val="99"/>
    <w:pPr>
      <w:spacing w:after="120"/>
      <w:ind w:leftChars="200" w:left="420"/>
    </w:pPr>
  </w:style>
  <w:style w:type="character" w:customStyle="1" w:styleId="afff0">
    <w:name w:val="正文文本缩进 字符"/>
    <w:link w:val="afff"/>
    <w:uiPriority w:val="99"/>
    <w:semiHidden/>
    <w:locked/>
    <w:rPr>
      <w:sz w:val="24"/>
    </w:rPr>
  </w:style>
  <w:style w:type="character" w:customStyle="1" w:styleId="15">
    <w:name w:val="页脚 字符1"/>
    <w:link w:val="afff1"/>
    <w:uiPriority w:val="99"/>
    <w:semiHidden/>
    <w:locked/>
    <w:rPr>
      <w:sz w:val="18"/>
    </w:rPr>
  </w:style>
  <w:style w:type="paragraph" w:styleId="afff1">
    <w:name w:val="footer"/>
    <w:basedOn w:val="a1"/>
    <w:link w:val="15"/>
    <w:uiPriority w:val="99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Char5">
    <w:name w:val="关键词题头 Char"/>
    <w:uiPriority w:val="99"/>
    <w:rPr>
      <w:rFonts w:ascii="黑体" w:eastAsia="黑体"/>
      <w:sz w:val="24"/>
    </w:rPr>
  </w:style>
  <w:style w:type="character" w:customStyle="1" w:styleId="Char6">
    <w:name w:val="参考文献 标题 Char"/>
    <w:link w:val="afff2"/>
    <w:uiPriority w:val="99"/>
    <w:locked/>
    <w:rPr>
      <w:rFonts w:ascii="黑体" w:eastAsia="黑体" w:hAnsi="黑体"/>
      <w:kern w:val="2"/>
      <w:sz w:val="30"/>
    </w:rPr>
  </w:style>
  <w:style w:type="paragraph" w:customStyle="1" w:styleId="afff2">
    <w:name w:val="参考文献 标题"/>
    <w:basedOn w:val="aff9"/>
    <w:link w:val="Char6"/>
    <w:uiPriority w:val="99"/>
    <w:pPr>
      <w:spacing w:after="240" w:line="360" w:lineRule="auto"/>
      <w:jc w:val="center"/>
    </w:pPr>
    <w:rPr>
      <w:rFonts w:ascii="黑体" w:eastAsia="黑体" w:hAnsi="黑体"/>
      <w:sz w:val="30"/>
      <w:szCs w:val="30"/>
    </w:rPr>
  </w:style>
  <w:style w:type="character" w:customStyle="1" w:styleId="Char7">
    <w:name w:val="表名称 Char"/>
    <w:link w:val="afff3"/>
    <w:uiPriority w:val="99"/>
    <w:locked/>
    <w:rPr>
      <w:rFonts w:ascii="黑体" w:eastAsia="黑体" w:hAnsi="黑体"/>
      <w:kern w:val="2"/>
      <w:sz w:val="21"/>
    </w:rPr>
  </w:style>
  <w:style w:type="paragraph" w:customStyle="1" w:styleId="afff3">
    <w:name w:val="表名称"/>
    <w:basedOn w:val="afe"/>
    <w:link w:val="Char7"/>
    <w:uiPriority w:val="99"/>
    <w:pPr>
      <w:spacing w:afterLines="0" w:after="0"/>
    </w:pPr>
  </w:style>
  <w:style w:type="character" w:customStyle="1" w:styleId="afff4">
    <w:name w:val="信息标题 字符"/>
    <w:link w:val="afff5"/>
    <w:uiPriority w:val="99"/>
    <w:semiHidden/>
    <w:rPr>
      <w:rFonts w:ascii="Calibri Light" w:eastAsia="宋体" w:hAnsi="Calibri Light" w:cs="Times New Roman"/>
      <w:kern w:val="2"/>
      <w:sz w:val="24"/>
      <w:szCs w:val="24"/>
      <w:shd w:val="pct20" w:color="auto" w:fill="auto"/>
    </w:rPr>
  </w:style>
  <w:style w:type="paragraph" w:styleId="afff5">
    <w:name w:val="Message Header"/>
    <w:basedOn w:val="a1"/>
    <w:link w:val="afff4"/>
    <w:uiPriority w:val="99"/>
    <w:unhideWhenUsed/>
    <w:lock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Calibri Light" w:hAnsi="Calibri Light"/>
    </w:rPr>
  </w:style>
  <w:style w:type="character" w:customStyle="1" w:styleId="Char8">
    <w:name w:val="关键词 Char"/>
    <w:uiPriority w:val="99"/>
    <w:rPr>
      <w:rFonts w:ascii="仿宋_gb2312" w:eastAsia="宋体"/>
      <w:sz w:val="21"/>
    </w:rPr>
  </w:style>
  <w:style w:type="character" w:customStyle="1" w:styleId="CharChar">
    <w:name w:val="关键词 英文 Char Char"/>
    <w:link w:val="afff6"/>
    <w:uiPriority w:val="99"/>
    <w:locked/>
    <w:rPr>
      <w:kern w:val="2"/>
      <w:sz w:val="24"/>
      <w:lang w:val="en-US" w:eastAsia="zh-CN"/>
    </w:rPr>
  </w:style>
  <w:style w:type="paragraph" w:customStyle="1" w:styleId="afff6">
    <w:name w:val="关键词 英文"/>
    <w:basedOn w:val="a1"/>
    <w:link w:val="CharChar"/>
    <w:uiPriority w:val="99"/>
    <w:pPr>
      <w:tabs>
        <w:tab w:val="left" w:pos="377"/>
      </w:tabs>
      <w:spacing w:beforeLines="100" w:before="318"/>
      <w:ind w:firstLine="482"/>
    </w:pPr>
    <w:rPr>
      <w:bCs/>
      <w:sz w:val="21"/>
    </w:rPr>
  </w:style>
  <w:style w:type="character" w:customStyle="1" w:styleId="afff7">
    <w:name w:val="尾注文本 字符"/>
    <w:link w:val="afff8"/>
    <w:uiPriority w:val="99"/>
    <w:semiHidden/>
    <w:rPr>
      <w:kern w:val="2"/>
      <w:sz w:val="24"/>
      <w:szCs w:val="24"/>
    </w:rPr>
  </w:style>
  <w:style w:type="paragraph" w:styleId="afff8">
    <w:name w:val="endnote text"/>
    <w:basedOn w:val="a1"/>
    <w:link w:val="afff7"/>
    <w:uiPriority w:val="99"/>
    <w:unhideWhenUsed/>
    <w:locked/>
  </w:style>
  <w:style w:type="character" w:customStyle="1" w:styleId="afff9">
    <w:name w:val="注释标题 字符"/>
    <w:link w:val="afffa"/>
    <w:uiPriority w:val="99"/>
    <w:semiHidden/>
    <w:rPr>
      <w:kern w:val="2"/>
      <w:sz w:val="24"/>
      <w:szCs w:val="24"/>
    </w:rPr>
  </w:style>
  <w:style w:type="paragraph" w:styleId="afffa">
    <w:name w:val="Note Heading"/>
    <w:basedOn w:val="a1"/>
    <w:next w:val="a1"/>
    <w:link w:val="afff9"/>
    <w:uiPriority w:val="99"/>
    <w:unhideWhenUsed/>
    <w:locked/>
    <w:pPr>
      <w:jc w:val="center"/>
    </w:pPr>
  </w:style>
  <w:style w:type="paragraph" w:styleId="a0">
    <w:name w:val="List Bullet"/>
    <w:basedOn w:val="a1"/>
    <w:uiPriority w:val="99"/>
    <w:unhideWhenUsed/>
    <w:locked/>
    <w:pPr>
      <w:numPr>
        <w:numId w:val="1"/>
      </w:numPr>
      <w:tabs>
        <w:tab w:val="left" w:pos="360"/>
      </w:tabs>
      <w:contextualSpacing/>
    </w:pPr>
  </w:style>
  <w:style w:type="paragraph" w:styleId="afffb">
    <w:name w:val="Normal Indent"/>
    <w:basedOn w:val="a1"/>
    <w:uiPriority w:val="99"/>
    <w:unhideWhenUsed/>
    <w:locked/>
    <w:pPr>
      <w:ind w:firstLineChars="200" w:firstLine="420"/>
    </w:pPr>
  </w:style>
  <w:style w:type="paragraph" w:styleId="52">
    <w:name w:val="index 5"/>
    <w:basedOn w:val="a1"/>
    <w:next w:val="a1"/>
    <w:uiPriority w:val="99"/>
    <w:unhideWhenUsed/>
    <w:locked/>
    <w:pPr>
      <w:ind w:leftChars="800" w:left="800"/>
    </w:pPr>
  </w:style>
  <w:style w:type="paragraph" w:styleId="40">
    <w:name w:val="List Bullet 4"/>
    <w:basedOn w:val="a1"/>
    <w:uiPriority w:val="99"/>
    <w:unhideWhenUsed/>
    <w:locked/>
    <w:pPr>
      <w:numPr>
        <w:numId w:val="2"/>
      </w:numPr>
      <w:tabs>
        <w:tab w:val="left" w:pos="1620"/>
      </w:tabs>
      <w:contextualSpacing/>
    </w:pPr>
  </w:style>
  <w:style w:type="paragraph" w:styleId="36">
    <w:name w:val="List 3"/>
    <w:basedOn w:val="a1"/>
    <w:uiPriority w:val="99"/>
    <w:unhideWhenUsed/>
    <w:locked/>
    <w:pPr>
      <w:ind w:leftChars="400" w:left="100" w:hangingChars="200" w:hanging="200"/>
      <w:contextualSpacing/>
    </w:pPr>
  </w:style>
  <w:style w:type="paragraph" w:styleId="afffc">
    <w:name w:val="caption"/>
    <w:basedOn w:val="a1"/>
    <w:next w:val="a1"/>
    <w:uiPriority w:val="35"/>
    <w:qFormat/>
    <w:locked/>
    <w:rPr>
      <w:rFonts w:ascii="Calibri Light" w:eastAsia="黑体" w:hAnsi="Calibri Light"/>
      <w:sz w:val="20"/>
      <w:szCs w:val="20"/>
    </w:rPr>
  </w:style>
  <w:style w:type="paragraph" w:styleId="TOC7">
    <w:name w:val="toc 7"/>
    <w:aliases w:val="目录 7"/>
    <w:basedOn w:val="a1"/>
    <w:next w:val="a1"/>
    <w:uiPriority w:val="39"/>
    <w:unhideWhenUsed/>
    <w:locked/>
    <w:pPr>
      <w:ind w:leftChars="1200" w:left="2520"/>
    </w:pPr>
  </w:style>
  <w:style w:type="paragraph" w:styleId="3">
    <w:name w:val="List Number 3"/>
    <w:basedOn w:val="a1"/>
    <w:uiPriority w:val="99"/>
    <w:unhideWhenUsed/>
    <w:locked/>
    <w:pPr>
      <w:numPr>
        <w:numId w:val="3"/>
      </w:numPr>
      <w:tabs>
        <w:tab w:val="left" w:pos="1200"/>
      </w:tabs>
      <w:contextualSpacing/>
    </w:pPr>
  </w:style>
  <w:style w:type="paragraph" w:customStyle="1" w:styleId="afffd">
    <w:name w:val="参考文献"/>
    <w:basedOn w:val="16"/>
    <w:uiPriority w:val="99"/>
    <w:pPr>
      <w:adjustRightInd w:val="0"/>
      <w:spacing w:before="0" w:beforeAutospacing="0" w:afterLines="0" w:after="240"/>
    </w:pPr>
    <w:rPr>
      <w:rFonts w:ascii="黑体" w:hAnsi="黑体"/>
    </w:rPr>
  </w:style>
  <w:style w:type="paragraph" w:customStyle="1" w:styleId="16">
    <w:name w:val="样式 参考文献标题 + 段后: 1 行"/>
    <w:basedOn w:val="a1"/>
    <w:uiPriority w:val="99"/>
    <w:pPr>
      <w:keepNext/>
      <w:widowControl/>
      <w:adjustRightInd/>
      <w:spacing w:before="100" w:beforeAutospacing="1" w:afterLines="100" w:line="360" w:lineRule="auto"/>
      <w:jc w:val="center"/>
      <w:outlineLvl w:val="0"/>
    </w:pPr>
    <w:rPr>
      <w:rFonts w:ascii="Cambria" w:eastAsia="黑体" w:hAnsi="Cambria" w:cs="宋体"/>
      <w:kern w:val="32"/>
      <w:sz w:val="30"/>
      <w:szCs w:val="30"/>
    </w:rPr>
  </w:style>
  <w:style w:type="paragraph" w:styleId="afffe">
    <w:name w:val="envelope address"/>
    <w:basedOn w:val="a1"/>
    <w:uiPriority w:val="99"/>
    <w:unhideWhenUsed/>
    <w:locked/>
    <w:pPr>
      <w:framePr w:w="7920" w:h="1980" w:hRule="exact" w:hSpace="180" w:wrap="around" w:hAnchor="page" w:xAlign="center" w:yAlign="bottom"/>
      <w:ind w:leftChars="1400" w:left="100"/>
    </w:pPr>
    <w:rPr>
      <w:rFonts w:ascii="Calibri Light" w:hAnsi="Calibri Light"/>
    </w:rPr>
  </w:style>
  <w:style w:type="paragraph" w:customStyle="1" w:styleId="affff">
    <w:name w:val="公式"/>
    <w:basedOn w:val="a1"/>
    <w:uiPriority w:val="99"/>
    <w:pPr>
      <w:spacing w:line="360" w:lineRule="auto"/>
      <w:jc w:val="center"/>
    </w:pPr>
  </w:style>
  <w:style w:type="paragraph" w:styleId="affff0">
    <w:name w:val="List Continue"/>
    <w:basedOn w:val="a1"/>
    <w:uiPriority w:val="99"/>
    <w:unhideWhenUsed/>
    <w:locked/>
    <w:pPr>
      <w:spacing w:after="120"/>
      <w:ind w:leftChars="200" w:left="420"/>
      <w:contextualSpacing/>
    </w:pPr>
  </w:style>
  <w:style w:type="paragraph" w:styleId="TOC">
    <w:name w:val="TOC Heading"/>
    <w:basedOn w:val="1"/>
    <w:next w:val="a1"/>
    <w:uiPriority w:val="39"/>
    <w:qFormat/>
    <w:pPr>
      <w:tabs>
        <w:tab w:val="clear" w:pos="377"/>
      </w:tabs>
      <w:spacing w:before="340" w:after="330" w:line="578" w:lineRule="auto"/>
      <w:jc w:val="left"/>
      <w:outlineLvl w:val="9"/>
    </w:pPr>
    <w:rPr>
      <w:rFonts w:ascii="Times New Roman" w:eastAsia="宋体" w:hAnsi="Times New Roman"/>
      <w:b/>
      <w:sz w:val="44"/>
      <w:szCs w:val="44"/>
    </w:rPr>
  </w:style>
  <w:style w:type="paragraph" w:customStyle="1" w:styleId="affff1">
    <w:name w:val="致谢"/>
    <w:basedOn w:val="afffd"/>
    <w:uiPriority w:val="99"/>
  </w:style>
  <w:style w:type="paragraph" w:styleId="a">
    <w:name w:val="List Number"/>
    <w:basedOn w:val="a1"/>
    <w:uiPriority w:val="99"/>
    <w:unhideWhenUsed/>
    <w:locked/>
    <w:pPr>
      <w:numPr>
        <w:numId w:val="4"/>
      </w:numPr>
      <w:tabs>
        <w:tab w:val="left" w:pos="360"/>
      </w:tabs>
      <w:contextualSpacing/>
    </w:pPr>
  </w:style>
  <w:style w:type="paragraph" w:styleId="80">
    <w:name w:val="index 8"/>
    <w:basedOn w:val="a1"/>
    <w:next w:val="a1"/>
    <w:uiPriority w:val="99"/>
    <w:unhideWhenUsed/>
    <w:locked/>
    <w:pPr>
      <w:ind w:leftChars="1400" w:left="1400"/>
    </w:pPr>
  </w:style>
  <w:style w:type="paragraph" w:styleId="affff2">
    <w:name w:val="table of authorities"/>
    <w:basedOn w:val="a1"/>
    <w:next w:val="a1"/>
    <w:uiPriority w:val="99"/>
    <w:unhideWhenUsed/>
    <w:locked/>
    <w:pPr>
      <w:ind w:leftChars="200" w:left="420"/>
    </w:pPr>
  </w:style>
  <w:style w:type="paragraph" w:styleId="2">
    <w:name w:val="List Number 2"/>
    <w:basedOn w:val="a1"/>
    <w:uiPriority w:val="99"/>
    <w:unhideWhenUsed/>
    <w:locked/>
    <w:pPr>
      <w:numPr>
        <w:numId w:val="5"/>
      </w:numPr>
      <w:tabs>
        <w:tab w:val="left" w:pos="780"/>
      </w:tabs>
      <w:contextualSpacing/>
    </w:pPr>
  </w:style>
  <w:style w:type="paragraph" w:styleId="affff3">
    <w:name w:val="Block Text"/>
    <w:basedOn w:val="a1"/>
    <w:uiPriority w:val="99"/>
    <w:unhideWhenUsed/>
    <w:locked/>
    <w:pPr>
      <w:spacing w:after="120"/>
      <w:ind w:leftChars="700" w:left="1440" w:rightChars="700" w:right="1440"/>
    </w:pPr>
  </w:style>
  <w:style w:type="paragraph" w:styleId="affff4">
    <w:name w:val="toa heading"/>
    <w:basedOn w:val="a1"/>
    <w:next w:val="a1"/>
    <w:uiPriority w:val="99"/>
    <w:unhideWhenUsed/>
    <w:locked/>
    <w:pPr>
      <w:spacing w:before="120"/>
    </w:pPr>
    <w:rPr>
      <w:rFonts w:ascii="Calibri Light" w:hAnsi="Calibri Light"/>
    </w:rPr>
  </w:style>
  <w:style w:type="paragraph" w:styleId="28">
    <w:name w:val="List 2"/>
    <w:basedOn w:val="a1"/>
    <w:uiPriority w:val="99"/>
    <w:unhideWhenUsed/>
    <w:locked/>
    <w:pPr>
      <w:ind w:leftChars="200" w:left="100" w:hangingChars="200" w:hanging="200"/>
      <w:contextualSpacing/>
    </w:pPr>
  </w:style>
  <w:style w:type="paragraph" w:styleId="30">
    <w:name w:val="List Bullet 3"/>
    <w:basedOn w:val="a1"/>
    <w:uiPriority w:val="99"/>
    <w:unhideWhenUsed/>
    <w:locked/>
    <w:pPr>
      <w:numPr>
        <w:numId w:val="6"/>
      </w:numPr>
      <w:tabs>
        <w:tab w:val="left" w:pos="1200"/>
      </w:tabs>
      <w:contextualSpacing/>
    </w:pPr>
  </w:style>
  <w:style w:type="paragraph" w:customStyle="1" w:styleId="110">
    <w:name w:val="样式 标题 1 + 段后: 1 行"/>
    <w:basedOn w:val="1"/>
    <w:uiPriority w:val="99"/>
    <w:pPr>
      <w:keepLines w:val="0"/>
      <w:tabs>
        <w:tab w:val="clear" w:pos="377"/>
      </w:tabs>
      <w:adjustRightInd/>
      <w:spacing w:before="100" w:beforeAutospacing="1" w:afterLines="100"/>
    </w:pPr>
    <w:rPr>
      <w:rFonts w:ascii="Cambria" w:hAnsi="Cambria" w:cs="宋体"/>
      <w:bCs w:val="0"/>
      <w:kern w:val="32"/>
    </w:rPr>
  </w:style>
  <w:style w:type="paragraph" w:styleId="60">
    <w:name w:val="index 6"/>
    <w:basedOn w:val="a1"/>
    <w:next w:val="a1"/>
    <w:uiPriority w:val="99"/>
    <w:unhideWhenUsed/>
    <w:locked/>
    <w:pPr>
      <w:ind w:leftChars="1000" w:left="1000"/>
    </w:pPr>
  </w:style>
  <w:style w:type="paragraph" w:styleId="TOC4">
    <w:name w:val="toc 4"/>
    <w:aliases w:val="目录 4"/>
    <w:basedOn w:val="a1"/>
    <w:next w:val="a1"/>
    <w:uiPriority w:val="39"/>
    <w:unhideWhenUsed/>
    <w:locked/>
    <w:pPr>
      <w:ind w:leftChars="600" w:left="1260"/>
    </w:pPr>
  </w:style>
  <w:style w:type="paragraph" w:styleId="affff5">
    <w:name w:val="Bibliography"/>
    <w:basedOn w:val="a1"/>
    <w:next w:val="a1"/>
    <w:uiPriority w:val="37"/>
    <w:unhideWhenUsed/>
  </w:style>
  <w:style w:type="paragraph" w:styleId="50">
    <w:name w:val="List Bullet 5"/>
    <w:basedOn w:val="a1"/>
    <w:uiPriority w:val="99"/>
    <w:unhideWhenUsed/>
    <w:locked/>
    <w:pPr>
      <w:numPr>
        <w:numId w:val="7"/>
      </w:numPr>
      <w:tabs>
        <w:tab w:val="left" w:pos="2040"/>
      </w:tabs>
      <w:contextualSpacing/>
    </w:pPr>
  </w:style>
  <w:style w:type="paragraph" w:styleId="20">
    <w:name w:val="List Bullet 2"/>
    <w:basedOn w:val="a1"/>
    <w:uiPriority w:val="99"/>
    <w:unhideWhenUsed/>
    <w:locked/>
    <w:pPr>
      <w:numPr>
        <w:numId w:val="8"/>
      </w:numPr>
      <w:tabs>
        <w:tab w:val="left" w:pos="780"/>
      </w:tabs>
      <w:contextualSpacing/>
    </w:pPr>
  </w:style>
  <w:style w:type="paragraph" w:styleId="affff6">
    <w:name w:val="index heading"/>
    <w:basedOn w:val="a1"/>
    <w:next w:val="17"/>
    <w:uiPriority w:val="99"/>
    <w:unhideWhenUsed/>
    <w:locked/>
    <w:rPr>
      <w:rFonts w:ascii="Calibri Light" w:hAnsi="Calibri Light"/>
      <w:b/>
      <w:bCs/>
    </w:rPr>
  </w:style>
  <w:style w:type="paragraph" w:styleId="17">
    <w:name w:val="index 1"/>
    <w:basedOn w:val="a1"/>
    <w:next w:val="a1"/>
    <w:uiPriority w:val="99"/>
    <w:unhideWhenUsed/>
    <w:locked/>
  </w:style>
  <w:style w:type="paragraph" w:styleId="4">
    <w:name w:val="List Number 4"/>
    <w:basedOn w:val="a1"/>
    <w:uiPriority w:val="99"/>
    <w:unhideWhenUsed/>
    <w:locked/>
    <w:pPr>
      <w:numPr>
        <w:numId w:val="9"/>
      </w:numPr>
      <w:tabs>
        <w:tab w:val="left" w:pos="1620"/>
      </w:tabs>
      <w:contextualSpacing/>
    </w:pPr>
  </w:style>
  <w:style w:type="paragraph" w:styleId="TOC5">
    <w:name w:val="toc 5"/>
    <w:aliases w:val="目录 5"/>
    <w:basedOn w:val="a1"/>
    <w:next w:val="a1"/>
    <w:uiPriority w:val="39"/>
    <w:unhideWhenUsed/>
    <w:locked/>
    <w:pPr>
      <w:ind w:leftChars="800" w:left="1680"/>
    </w:pPr>
  </w:style>
  <w:style w:type="paragraph" w:styleId="70">
    <w:name w:val="index 7"/>
    <w:basedOn w:val="a1"/>
    <w:next w:val="a1"/>
    <w:uiPriority w:val="99"/>
    <w:unhideWhenUsed/>
    <w:locked/>
    <w:pPr>
      <w:ind w:leftChars="1200" w:left="1200"/>
    </w:pPr>
  </w:style>
  <w:style w:type="paragraph" w:styleId="42">
    <w:name w:val="List Continue 4"/>
    <w:basedOn w:val="a1"/>
    <w:uiPriority w:val="99"/>
    <w:unhideWhenUsed/>
    <w:locked/>
    <w:pPr>
      <w:spacing w:after="120"/>
      <w:ind w:leftChars="800" w:left="1680"/>
      <w:contextualSpacing/>
    </w:pPr>
  </w:style>
  <w:style w:type="paragraph" w:styleId="53">
    <w:name w:val="List Continue 5"/>
    <w:basedOn w:val="a1"/>
    <w:uiPriority w:val="99"/>
    <w:unhideWhenUsed/>
    <w:locked/>
    <w:pPr>
      <w:spacing w:after="120"/>
      <w:ind w:leftChars="1000" w:left="2100"/>
      <w:contextualSpacing/>
    </w:pPr>
  </w:style>
  <w:style w:type="paragraph" w:styleId="37">
    <w:name w:val="index 3"/>
    <w:basedOn w:val="a1"/>
    <w:next w:val="a1"/>
    <w:uiPriority w:val="99"/>
    <w:unhideWhenUsed/>
    <w:locked/>
    <w:pPr>
      <w:ind w:leftChars="400" w:left="400"/>
    </w:pPr>
  </w:style>
  <w:style w:type="paragraph" w:styleId="affff7">
    <w:name w:val="No Spacing"/>
    <w:uiPriority w:val="1"/>
    <w:qFormat/>
    <w:pPr>
      <w:widowControl w:val="0"/>
      <w:adjustRightInd w:val="0"/>
      <w:snapToGrid w:val="0"/>
    </w:pPr>
    <w:rPr>
      <w:kern w:val="2"/>
      <w:sz w:val="24"/>
      <w:szCs w:val="24"/>
    </w:rPr>
  </w:style>
  <w:style w:type="paragraph" w:styleId="affff8">
    <w:name w:val="table of figures"/>
    <w:basedOn w:val="a1"/>
    <w:next w:val="a1"/>
    <w:uiPriority w:val="99"/>
    <w:unhideWhenUsed/>
    <w:locked/>
    <w:pPr>
      <w:ind w:leftChars="200" w:left="200" w:hangingChars="200" w:hanging="200"/>
    </w:pPr>
  </w:style>
  <w:style w:type="paragraph" w:styleId="43">
    <w:name w:val="index 4"/>
    <w:basedOn w:val="a1"/>
    <w:next w:val="a1"/>
    <w:uiPriority w:val="99"/>
    <w:unhideWhenUsed/>
    <w:locked/>
    <w:pPr>
      <w:ind w:leftChars="600" w:left="600"/>
    </w:pPr>
  </w:style>
  <w:style w:type="paragraph" w:styleId="TOC1">
    <w:name w:val="toc 1"/>
    <w:aliases w:val="目录 1"/>
    <w:basedOn w:val="a1"/>
    <w:next w:val="a1"/>
    <w:uiPriority w:val="39"/>
  </w:style>
  <w:style w:type="paragraph" w:styleId="affff9">
    <w:name w:val="envelope return"/>
    <w:basedOn w:val="a1"/>
    <w:uiPriority w:val="99"/>
    <w:unhideWhenUsed/>
    <w:locked/>
    <w:rPr>
      <w:rFonts w:ascii="Calibri Light" w:hAnsi="Calibri Light"/>
    </w:rPr>
  </w:style>
  <w:style w:type="paragraph" w:styleId="affffa">
    <w:name w:val="List Paragraph"/>
    <w:aliases w:val="列出段落"/>
    <w:basedOn w:val="a1"/>
    <w:uiPriority w:val="34"/>
    <w:qFormat/>
    <w:pPr>
      <w:ind w:firstLineChars="200" w:firstLine="420"/>
    </w:pPr>
  </w:style>
  <w:style w:type="paragraph" w:styleId="TOC8">
    <w:name w:val="toc 8"/>
    <w:aliases w:val="目录 8"/>
    <w:basedOn w:val="a1"/>
    <w:next w:val="a1"/>
    <w:uiPriority w:val="39"/>
    <w:unhideWhenUsed/>
    <w:locked/>
    <w:pPr>
      <w:ind w:leftChars="1400" w:left="2940"/>
    </w:pPr>
  </w:style>
  <w:style w:type="paragraph" w:styleId="TOC3">
    <w:name w:val="toc 3"/>
    <w:aliases w:val="目录 3"/>
    <w:basedOn w:val="a1"/>
    <w:next w:val="a1"/>
    <w:uiPriority w:val="39"/>
    <w:pPr>
      <w:ind w:leftChars="400" w:left="840"/>
    </w:pPr>
  </w:style>
  <w:style w:type="paragraph" w:customStyle="1" w:styleId="affffb">
    <w:name w:val="图名中文"/>
    <w:basedOn w:val="a1"/>
    <w:uiPriority w:val="99"/>
    <w:pPr>
      <w:widowControl/>
      <w:adjustRightInd/>
      <w:ind w:firstLine="480"/>
      <w:jc w:val="center"/>
    </w:pPr>
    <w:rPr>
      <w:rFonts w:ascii="宋体" w:hAnsi="宋体" w:cs="宋体"/>
      <w:kern w:val="0"/>
      <w:sz w:val="21"/>
      <w:szCs w:val="21"/>
    </w:rPr>
  </w:style>
  <w:style w:type="paragraph" w:customStyle="1" w:styleId="Abstract">
    <w:name w:val="Abstract"/>
    <w:basedOn w:val="a1"/>
    <w:uiPriority w:val="99"/>
    <w:pPr>
      <w:spacing w:after="240" w:line="360" w:lineRule="auto"/>
      <w:jc w:val="center"/>
    </w:pPr>
    <w:rPr>
      <w:sz w:val="30"/>
    </w:rPr>
  </w:style>
  <w:style w:type="paragraph" w:styleId="5">
    <w:name w:val="List Number 5"/>
    <w:basedOn w:val="a1"/>
    <w:uiPriority w:val="99"/>
    <w:unhideWhenUsed/>
    <w:locked/>
    <w:pPr>
      <w:numPr>
        <w:numId w:val="10"/>
      </w:numPr>
      <w:tabs>
        <w:tab w:val="left" w:pos="2040"/>
      </w:tabs>
      <w:contextualSpacing/>
    </w:pPr>
  </w:style>
  <w:style w:type="paragraph" w:styleId="affffc">
    <w:name w:val="List"/>
    <w:basedOn w:val="a1"/>
    <w:uiPriority w:val="99"/>
    <w:unhideWhenUsed/>
    <w:locked/>
    <w:pPr>
      <w:ind w:left="200" w:hangingChars="200" w:hanging="200"/>
      <w:contextualSpacing/>
    </w:pPr>
  </w:style>
  <w:style w:type="paragraph" w:customStyle="1" w:styleId="affffd">
    <w:name w:val="摘要标题 中文"/>
    <w:basedOn w:val="a1"/>
    <w:uiPriority w:val="99"/>
    <w:pPr>
      <w:spacing w:after="240" w:line="360" w:lineRule="auto"/>
      <w:jc w:val="center"/>
    </w:pPr>
    <w:rPr>
      <w:rFonts w:ascii="黑体" w:eastAsia="黑体" w:hAnsi="黑体" w:cs="黑体"/>
      <w:sz w:val="36"/>
      <w:szCs w:val="36"/>
    </w:rPr>
  </w:style>
  <w:style w:type="paragraph" w:styleId="TOC6">
    <w:name w:val="toc 6"/>
    <w:aliases w:val="目录 6"/>
    <w:basedOn w:val="a1"/>
    <w:next w:val="a1"/>
    <w:uiPriority w:val="39"/>
    <w:unhideWhenUsed/>
    <w:locked/>
    <w:pPr>
      <w:ind w:leftChars="1000" w:left="2100"/>
    </w:pPr>
  </w:style>
  <w:style w:type="paragraph" w:styleId="54">
    <w:name w:val="List 5"/>
    <w:basedOn w:val="a1"/>
    <w:uiPriority w:val="99"/>
    <w:unhideWhenUsed/>
    <w:locked/>
    <w:pPr>
      <w:ind w:leftChars="800" w:left="100" w:hangingChars="200" w:hanging="200"/>
      <w:contextualSpacing/>
    </w:pPr>
  </w:style>
  <w:style w:type="paragraph" w:styleId="90">
    <w:name w:val="index 9"/>
    <w:basedOn w:val="a1"/>
    <w:next w:val="a1"/>
    <w:uiPriority w:val="99"/>
    <w:unhideWhenUsed/>
    <w:locked/>
    <w:pPr>
      <w:ind w:leftChars="1600" w:left="1600"/>
    </w:pPr>
  </w:style>
  <w:style w:type="paragraph" w:styleId="TOC2">
    <w:name w:val="toc 2"/>
    <w:aliases w:val="目录 2"/>
    <w:basedOn w:val="a1"/>
    <w:next w:val="a1"/>
    <w:uiPriority w:val="39"/>
    <w:pPr>
      <w:ind w:leftChars="200" w:left="420"/>
    </w:pPr>
  </w:style>
  <w:style w:type="paragraph" w:styleId="TOC9">
    <w:name w:val="toc 9"/>
    <w:aliases w:val="目录 9"/>
    <w:basedOn w:val="a1"/>
    <w:next w:val="a1"/>
    <w:uiPriority w:val="39"/>
    <w:unhideWhenUsed/>
    <w:locked/>
    <w:pPr>
      <w:ind w:leftChars="1600" w:left="3360"/>
    </w:pPr>
  </w:style>
  <w:style w:type="paragraph" w:styleId="44">
    <w:name w:val="List 4"/>
    <w:basedOn w:val="a1"/>
    <w:uiPriority w:val="99"/>
    <w:unhideWhenUsed/>
    <w:locked/>
    <w:pPr>
      <w:ind w:leftChars="600" w:left="100" w:hangingChars="200" w:hanging="200"/>
      <w:contextualSpacing/>
    </w:pPr>
  </w:style>
  <w:style w:type="paragraph" w:styleId="29">
    <w:name w:val="List Continue 2"/>
    <w:basedOn w:val="a1"/>
    <w:uiPriority w:val="99"/>
    <w:unhideWhenUsed/>
    <w:locked/>
    <w:pPr>
      <w:spacing w:after="120"/>
      <w:ind w:leftChars="400" w:left="840"/>
      <w:contextualSpacing/>
    </w:pPr>
  </w:style>
  <w:style w:type="paragraph" w:styleId="affffe">
    <w:name w:val="Normal (Web)"/>
    <w:basedOn w:val="a1"/>
    <w:uiPriority w:val="99"/>
    <w:unhideWhenUsed/>
    <w:locked/>
  </w:style>
  <w:style w:type="paragraph" w:styleId="38">
    <w:name w:val="List Continue 3"/>
    <w:basedOn w:val="a1"/>
    <w:uiPriority w:val="99"/>
    <w:unhideWhenUsed/>
    <w:locked/>
    <w:pPr>
      <w:spacing w:after="120"/>
      <w:ind w:leftChars="600" w:left="1260"/>
      <w:contextualSpacing/>
    </w:pPr>
  </w:style>
  <w:style w:type="paragraph" w:styleId="2a">
    <w:name w:val="index 2"/>
    <w:basedOn w:val="a1"/>
    <w:next w:val="a1"/>
    <w:uiPriority w:val="99"/>
    <w:unhideWhenUsed/>
    <w:locked/>
    <w:pPr>
      <w:ind w:leftChars="200" w:left="200"/>
    </w:pPr>
  </w:style>
  <w:style w:type="paragraph" w:customStyle="1" w:styleId="afffff">
    <w:name w:val="原创声明"/>
    <w:basedOn w:val="a1"/>
    <w:uiPriority w:val="99"/>
    <w:pPr>
      <w:tabs>
        <w:tab w:val="left" w:pos="377"/>
      </w:tabs>
      <w:spacing w:after="240" w:line="360" w:lineRule="auto"/>
      <w:jc w:val="center"/>
    </w:pPr>
    <w:rPr>
      <w:rFonts w:ascii="黑体" w:eastAsia="黑体" w:hAnsi="黑体" w:cs="黑体"/>
      <w:bCs/>
      <w:color w:val="000000"/>
      <w:sz w:val="36"/>
      <w:szCs w:val="44"/>
    </w:rPr>
  </w:style>
  <w:style w:type="paragraph" w:customStyle="1" w:styleId="afffff0">
    <w:name w:val="授权声明"/>
    <w:basedOn w:val="a1"/>
    <w:uiPriority w:val="99"/>
    <w:pPr>
      <w:spacing w:after="240" w:line="360" w:lineRule="auto"/>
      <w:jc w:val="center"/>
    </w:pPr>
    <w:rPr>
      <w:rFonts w:ascii="黑体" w:eastAsia="黑体" w:hAnsi="黑体" w:cs="黑体"/>
      <w:bCs/>
      <w:color w:val="000000"/>
      <w:sz w:val="36"/>
      <w:szCs w:val="44"/>
    </w:rPr>
  </w:style>
  <w:style w:type="paragraph" w:customStyle="1" w:styleId="afffff1">
    <w:name w:val="摘要 中文"/>
    <w:basedOn w:val="a1"/>
    <w:uiPriority w:val="99"/>
    <w:pPr>
      <w:spacing w:after="240" w:line="360" w:lineRule="auto"/>
      <w:jc w:val="center"/>
    </w:pPr>
    <w:rPr>
      <w:rFonts w:ascii="黑体" w:eastAsia="黑体" w:hAnsi="黑体" w:cs="黑体"/>
      <w:sz w:val="30"/>
      <w:szCs w:val="30"/>
    </w:rPr>
  </w:style>
  <w:style w:type="paragraph" w:customStyle="1" w:styleId="afffff2">
    <w:name w:val="摘要标题 英文"/>
    <w:basedOn w:val="a1"/>
    <w:uiPriority w:val="99"/>
    <w:pPr>
      <w:spacing w:after="240" w:line="360" w:lineRule="auto"/>
      <w:jc w:val="center"/>
    </w:pPr>
    <w:rPr>
      <w:b/>
      <w:color w:val="000000"/>
      <w:sz w:val="36"/>
      <w:szCs w:val="36"/>
    </w:rPr>
  </w:style>
  <w:style w:type="paragraph" w:customStyle="1" w:styleId="afffff3">
    <w:name w:val="目录 题目"/>
    <w:basedOn w:val="a1"/>
    <w:uiPriority w:val="99"/>
    <w:pPr>
      <w:spacing w:line="360" w:lineRule="auto"/>
      <w:jc w:val="center"/>
    </w:pPr>
    <w:rPr>
      <w:b/>
      <w:sz w:val="36"/>
    </w:rPr>
  </w:style>
  <w:style w:type="table" w:styleId="afffff4">
    <w:name w:val="Table Grid"/>
    <w:basedOn w:val="a3"/>
    <w:uiPriority w:val="59"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5">
    <w:name w:val="annotation reference"/>
    <w:uiPriority w:val="99"/>
    <w:semiHidden/>
    <w:unhideWhenUsed/>
    <w:locked/>
    <w:rsid w:val="00DF32C0"/>
    <w:rPr>
      <w:sz w:val="21"/>
      <w:szCs w:val="21"/>
    </w:rPr>
  </w:style>
  <w:style w:type="paragraph" w:customStyle="1" w:styleId="afffff6">
    <w:name w:val="中文正文"/>
    <w:basedOn w:val="a1"/>
    <w:link w:val="afffff7"/>
    <w:qFormat/>
    <w:rsid w:val="00087FB2"/>
    <w:pPr>
      <w:adjustRightInd/>
      <w:snapToGrid/>
      <w:spacing w:line="400" w:lineRule="exact"/>
      <w:ind w:firstLineChars="200" w:firstLine="200"/>
      <w:jc w:val="both"/>
    </w:pPr>
    <w:rPr>
      <w:szCs w:val="21"/>
    </w:rPr>
  </w:style>
  <w:style w:type="character" w:customStyle="1" w:styleId="afffff7">
    <w:name w:val="中文正文 字符"/>
    <w:link w:val="afffff6"/>
    <w:rsid w:val="00087FB2"/>
    <w:rPr>
      <w:kern w:val="2"/>
      <w:sz w:val="24"/>
      <w:szCs w:val="21"/>
    </w:rPr>
  </w:style>
  <w:style w:type="character" w:customStyle="1" w:styleId="afffff8">
    <w:name w:val="批注文字 字符"/>
    <w:uiPriority w:val="99"/>
    <w:rsid w:val="00087FB2"/>
    <w:rPr>
      <w:rFonts w:ascii="Times New Roman" w:eastAsia="宋体" w:hAnsi="Times New Roman"/>
    </w:rPr>
  </w:style>
  <w:style w:type="paragraph" w:customStyle="1" w:styleId="afffff9">
    <w:name w:val="表题"/>
    <w:basedOn w:val="a1"/>
    <w:next w:val="a1"/>
    <w:link w:val="afffffa"/>
    <w:qFormat/>
    <w:rsid w:val="00DE214F"/>
    <w:pPr>
      <w:keepNext/>
      <w:adjustRightInd/>
      <w:snapToGrid/>
      <w:spacing w:line="400" w:lineRule="exact"/>
      <w:jc w:val="center"/>
    </w:pPr>
    <w:rPr>
      <w:sz w:val="21"/>
      <w:szCs w:val="21"/>
    </w:rPr>
  </w:style>
  <w:style w:type="character" w:customStyle="1" w:styleId="afffffa">
    <w:name w:val="表题 字符"/>
    <w:link w:val="afffff9"/>
    <w:rsid w:val="00DE214F"/>
    <w:rPr>
      <w:kern w:val="2"/>
      <w:sz w:val="21"/>
      <w:szCs w:val="21"/>
    </w:rPr>
  </w:style>
  <w:style w:type="character" w:customStyle="1" w:styleId="18">
    <w:name w:val="标题 1 字符"/>
    <w:uiPriority w:val="9"/>
    <w:rsid w:val="00042C6F"/>
    <w:rPr>
      <w:rFonts w:ascii="Times New Roman" w:eastAsia="宋体" w:hAnsi="Times New Roman"/>
      <w:b/>
      <w:bCs/>
      <w:kern w:val="44"/>
      <w:sz w:val="30"/>
      <w:szCs w:val="44"/>
    </w:rPr>
  </w:style>
  <w:style w:type="character" w:customStyle="1" w:styleId="2b">
    <w:name w:val="标题 2 字符"/>
    <w:uiPriority w:val="9"/>
    <w:rsid w:val="00042C6F"/>
    <w:rPr>
      <w:rFonts w:ascii="Times New Roman" w:eastAsia="宋体" w:hAnsi="Times New Roman" w:cs="Times New Roman"/>
      <w:b/>
      <w:bCs/>
      <w:sz w:val="30"/>
      <w:szCs w:val="32"/>
    </w:rPr>
  </w:style>
  <w:style w:type="character" w:customStyle="1" w:styleId="39">
    <w:name w:val="标题 3 字符"/>
    <w:uiPriority w:val="99"/>
    <w:rsid w:val="00042C6F"/>
    <w:rPr>
      <w:rFonts w:ascii="Times New Roman" w:eastAsia="宋体" w:hAnsi="Times New Roman"/>
      <w:b/>
      <w:bCs/>
      <w:sz w:val="30"/>
      <w:szCs w:val="32"/>
    </w:rPr>
  </w:style>
  <w:style w:type="character" w:customStyle="1" w:styleId="45">
    <w:name w:val="标题 4 字符"/>
    <w:uiPriority w:val="9"/>
    <w:rsid w:val="00042C6F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55">
    <w:name w:val="标题 5 字符"/>
    <w:uiPriority w:val="9"/>
    <w:rsid w:val="00042C6F"/>
    <w:rPr>
      <w:rFonts w:ascii="Times New Roman" w:eastAsia="宋体" w:hAnsi="Times New Roman"/>
      <w:b/>
      <w:bCs/>
      <w:sz w:val="28"/>
      <w:szCs w:val="28"/>
    </w:rPr>
  </w:style>
  <w:style w:type="character" w:customStyle="1" w:styleId="62">
    <w:name w:val="标题 6 字符"/>
    <w:uiPriority w:val="9"/>
    <w:rsid w:val="00042C6F"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2">
    <w:name w:val="标题 7 字符"/>
    <w:uiPriority w:val="9"/>
    <w:rsid w:val="00042C6F"/>
    <w:rPr>
      <w:rFonts w:ascii="Times New Roman" w:eastAsia="宋体" w:hAnsi="Times New Roman"/>
      <w:b/>
      <w:bCs/>
      <w:sz w:val="24"/>
      <w:szCs w:val="24"/>
    </w:rPr>
  </w:style>
  <w:style w:type="character" w:customStyle="1" w:styleId="82">
    <w:name w:val="标题 8 字符"/>
    <w:uiPriority w:val="9"/>
    <w:rsid w:val="00042C6F"/>
    <w:rPr>
      <w:rFonts w:ascii="等线 Light" w:eastAsia="等线 Light" w:hAnsi="等线 Light" w:cs="Times New Roman"/>
      <w:sz w:val="24"/>
      <w:szCs w:val="24"/>
    </w:rPr>
  </w:style>
  <w:style w:type="character" w:customStyle="1" w:styleId="92">
    <w:name w:val="标题 9 字符"/>
    <w:uiPriority w:val="9"/>
    <w:rsid w:val="00042C6F"/>
    <w:rPr>
      <w:rFonts w:ascii="等线 Light" w:eastAsia="等线 Light" w:hAnsi="等线 Light" w:cs="Times New Roman"/>
      <w:szCs w:val="21"/>
    </w:rPr>
  </w:style>
  <w:style w:type="character" w:customStyle="1" w:styleId="afffffb">
    <w:name w:val="页眉 字符"/>
    <w:uiPriority w:val="99"/>
    <w:rsid w:val="00042C6F"/>
    <w:rPr>
      <w:rFonts w:ascii="Times New Roman" w:eastAsia="宋体" w:hAnsi="Times New Roman"/>
      <w:sz w:val="18"/>
      <w:szCs w:val="18"/>
    </w:rPr>
  </w:style>
  <w:style w:type="character" w:customStyle="1" w:styleId="afffffc">
    <w:name w:val="页脚 字符"/>
    <w:uiPriority w:val="99"/>
    <w:rsid w:val="00042C6F"/>
    <w:rPr>
      <w:rFonts w:ascii="Times New Roman" w:eastAsia="宋体" w:hAnsi="Times New Roman"/>
      <w:sz w:val="18"/>
      <w:szCs w:val="18"/>
    </w:rPr>
  </w:style>
  <w:style w:type="character" w:customStyle="1" w:styleId="afffffd">
    <w:name w:val="标题 字符"/>
    <w:uiPriority w:val="10"/>
    <w:rsid w:val="00042C6F"/>
    <w:rPr>
      <w:rFonts w:ascii="Times New Roman" w:eastAsia="宋体" w:hAnsi="Times New Roman" w:cs="Times New Roman"/>
      <w:b/>
      <w:bCs/>
      <w:sz w:val="52"/>
      <w:szCs w:val="32"/>
    </w:rPr>
  </w:style>
  <w:style w:type="character" w:customStyle="1" w:styleId="afffffe">
    <w:name w:val="副标题 字符"/>
    <w:uiPriority w:val="11"/>
    <w:rsid w:val="00042C6F"/>
    <w:rPr>
      <w:rFonts w:ascii="Times New Roman" w:eastAsia="黑体" w:hAnsi="Times New Roman" w:cs="Times New Roman"/>
      <w:b/>
      <w:bCs/>
      <w:kern w:val="28"/>
      <w:sz w:val="44"/>
      <w:szCs w:val="32"/>
    </w:rPr>
  </w:style>
  <w:style w:type="table" w:customStyle="1" w:styleId="affffff">
    <w:name w:val="三线表"/>
    <w:basedOn w:val="a3"/>
    <w:uiPriority w:val="99"/>
    <w:rsid w:val="008112D2"/>
    <w:rPr>
      <w:kern w:val="2"/>
      <w:sz w:val="21"/>
      <w:szCs w:val="21"/>
    </w:rPr>
    <w:tblPr>
      <w:tblBorders>
        <w:top w:val="single" w:sz="4" w:space="0" w:color="auto"/>
        <w:bottom w:val="single" w:sz="12" w:space="0" w:color="auto"/>
        <w:insideH w:val="single" w:sz="4" w:space="0" w:color="auto"/>
      </w:tblBorders>
    </w:tblPr>
    <w:tblStylePr w:type="firstRow">
      <w:pPr>
        <w:wordWrap/>
        <w:spacing w:beforeLines="0" w:before="100" w:beforeAutospacing="1" w:afterLines="0" w:after="100" w:afterAutospacing="1"/>
      </w:pPr>
      <w:rPr>
        <w:b/>
      </w:rPr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  <w:shd w:val="clear" w:color="auto" w:fill="F2F2F2"/>
      </w:tcPr>
    </w:tblStylePr>
    <w:tblStylePr w:type="la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  <w:shd w:val="clear" w:color="auto" w:fill="E7E6E6"/>
      </w:tcPr>
    </w:tblStylePr>
    <w:tblStylePr w:type="firstCol">
      <w:rPr>
        <w:b/>
      </w:rPr>
      <w:tblPr/>
      <w:tcPr>
        <w:shd w:val="clear" w:color="auto" w:fill="F2F2F2"/>
      </w:tcPr>
    </w:tblStylePr>
  </w:style>
  <w:style w:type="character" w:styleId="affffff0">
    <w:name w:val="FollowedHyperlink"/>
    <w:basedOn w:val="a2"/>
    <w:uiPriority w:val="99"/>
    <w:semiHidden/>
    <w:unhideWhenUsed/>
    <w:locked/>
    <w:rsid w:val="004C4C9D"/>
    <w:rPr>
      <w:color w:val="954F72" w:themeColor="followedHyperlink"/>
      <w:u w:val="single"/>
    </w:rPr>
  </w:style>
  <w:style w:type="paragraph" w:customStyle="1" w:styleId="affffff1">
    <w:name w:val="图"/>
    <w:basedOn w:val="a1"/>
    <w:next w:val="a1"/>
    <w:qFormat/>
    <w:rsid w:val="00A336DA"/>
    <w:pPr>
      <w:keepNext/>
      <w:adjustRightInd/>
      <w:snapToGrid/>
      <w:spacing w:line="240" w:lineRule="auto"/>
      <w:jc w:val="center"/>
    </w:pPr>
    <w:rPr>
      <w:szCs w:val="21"/>
    </w:rPr>
  </w:style>
  <w:style w:type="paragraph" w:customStyle="1" w:styleId="affffff2">
    <w:name w:val="图题"/>
    <w:basedOn w:val="a1"/>
    <w:next w:val="afffff6"/>
    <w:link w:val="affffff3"/>
    <w:qFormat/>
    <w:rsid w:val="00A336DA"/>
    <w:pPr>
      <w:adjustRightInd/>
      <w:snapToGrid/>
      <w:spacing w:line="400" w:lineRule="exact"/>
      <w:jc w:val="center"/>
    </w:pPr>
    <w:rPr>
      <w:sz w:val="21"/>
      <w:szCs w:val="21"/>
    </w:rPr>
  </w:style>
  <w:style w:type="character" w:customStyle="1" w:styleId="affffff3">
    <w:name w:val="图题 字符"/>
    <w:link w:val="affffff2"/>
    <w:rsid w:val="00A336DA"/>
    <w:rPr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microsoft.com/office/2018/08/relationships/commentsExtensible" Target="commentsExtensible.xml"/><Relationship Id="rId26" Type="http://schemas.openxmlformats.org/officeDocument/2006/relationships/oleObject" Target="embeddings/oleObject4.bin"/><Relationship Id="rId3" Type="http://schemas.openxmlformats.org/officeDocument/2006/relationships/styles" Target="styles.xml"/><Relationship Id="rId21" Type="http://schemas.openxmlformats.org/officeDocument/2006/relationships/image" Target="media/image2.emf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16/09/relationships/commentsIds" Target="commentsIds.xml"/><Relationship Id="rId25" Type="http://schemas.openxmlformats.org/officeDocument/2006/relationships/image" Target="media/image4.emf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oleObject" Target="embeddings/oleObject1.bin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23" Type="http://schemas.openxmlformats.org/officeDocument/2006/relationships/image" Target="media/image3.emf"/><Relationship Id="rId28" Type="http://schemas.microsoft.com/office/2011/relationships/people" Target="people.xml"/><Relationship Id="rId10" Type="http://schemas.openxmlformats.org/officeDocument/2006/relationships/header" Target="header2.xml"/><Relationship Id="rId19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oleObject" Target="embeddings/oleObject2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49D7F-7A07-4A9E-9543-FCE00BB78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761</Words>
  <Characters>4341</Characters>
  <Application>Microsoft Office Word</Application>
  <DocSecurity>0</DocSecurity>
  <Lines>36</Lines>
  <Paragraphs>10</Paragraphs>
  <ScaleCrop>false</ScaleCrop>
  <Company>微软中国</Company>
  <LinksUpToDate>false</LinksUpToDate>
  <CharactersWithSpaces>5092</CharactersWithSpaces>
  <SharedDoc>false</SharedDoc>
  <HLinks>
    <vt:vector size="222" baseType="variant">
      <vt:variant>
        <vt:i4>1900595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_Toc72491110</vt:lpwstr>
      </vt:variant>
      <vt:variant>
        <vt:i4>1310770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_Toc72491109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_Toc72491108</vt:lpwstr>
      </vt:variant>
      <vt:variant>
        <vt:i4>1703986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_Toc72491107</vt:lpwstr>
      </vt:variant>
      <vt:variant>
        <vt:i4>1769522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_Toc72491106</vt:lpwstr>
      </vt:variant>
      <vt:variant>
        <vt:i4>1572914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_Toc72491105</vt:lpwstr>
      </vt:variant>
      <vt:variant>
        <vt:i4>1638450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_Toc72491104</vt:lpwstr>
      </vt:variant>
      <vt:variant>
        <vt:i4>1966130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_Toc72491103</vt:lpwstr>
      </vt:variant>
      <vt:variant>
        <vt:i4>2031666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_Toc72491102</vt:lpwstr>
      </vt:variant>
      <vt:variant>
        <vt:i4>1835058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_Toc72491101</vt:lpwstr>
      </vt:variant>
      <vt:variant>
        <vt:i4>1900594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_Toc72491100</vt:lpwstr>
      </vt:variant>
      <vt:variant>
        <vt:i4>1376315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_Toc72491099</vt:lpwstr>
      </vt:variant>
      <vt:variant>
        <vt:i4>1310779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_Toc72491098</vt:lpwstr>
      </vt:variant>
      <vt:variant>
        <vt:i4>1769531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_Toc72491097</vt:lpwstr>
      </vt:variant>
      <vt:variant>
        <vt:i4>1703995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_Toc72491096</vt:lpwstr>
      </vt:variant>
      <vt:variant>
        <vt:i4>1638459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_Toc72491095</vt:lpwstr>
      </vt:variant>
      <vt:variant>
        <vt:i4>1572923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_Toc72491094</vt:lpwstr>
      </vt:variant>
      <vt:variant>
        <vt:i4>2031675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_Toc72491093</vt:lpwstr>
      </vt:variant>
      <vt:variant>
        <vt:i4>1966139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_Toc72491092</vt:lpwstr>
      </vt:variant>
      <vt:variant>
        <vt:i4>1900603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_Toc72491091</vt:lpwstr>
      </vt:variant>
      <vt:variant>
        <vt:i4>1835067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_Toc72491090</vt:lpwstr>
      </vt:variant>
      <vt:variant>
        <vt:i4>1376314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_Toc72491089</vt:lpwstr>
      </vt:variant>
      <vt:variant>
        <vt:i4>1310778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_Toc72491088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_Toc72491087</vt:lpwstr>
      </vt:variant>
      <vt:variant>
        <vt:i4>1703994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_Toc72491086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_Toc72491085</vt:lpwstr>
      </vt:variant>
      <vt:variant>
        <vt:i4>1572922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_Toc72491084</vt:lpwstr>
      </vt:variant>
      <vt:variant>
        <vt:i4>2031674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_Toc72491083</vt:lpwstr>
      </vt:variant>
      <vt:variant>
        <vt:i4>1966138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_Toc72491082</vt:lpwstr>
      </vt:variant>
      <vt:variant>
        <vt:i4>1900602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_Toc72491081</vt:lpwstr>
      </vt:variant>
      <vt:variant>
        <vt:i4>1835066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_Toc72491080</vt:lpwstr>
      </vt:variant>
      <vt:variant>
        <vt:i4>1376309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_Toc72491079</vt:lpwstr>
      </vt:variant>
      <vt:variant>
        <vt:i4>1310773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_Toc72491078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_Toc72491077</vt:lpwstr>
      </vt:variant>
      <vt:variant>
        <vt:i4>1703989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_Toc72491076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_Toc72491075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_Toc72491074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Office User</cp:lastModifiedBy>
  <cp:revision>14</cp:revision>
  <cp:lastPrinted>2019-03-14T08:48:00Z</cp:lastPrinted>
  <dcterms:created xsi:type="dcterms:W3CDTF">2022-03-25T08:15:00Z</dcterms:created>
  <dcterms:modified xsi:type="dcterms:W3CDTF">2022-04-01T12:57:00Z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2052-10.1.0.7566</vt:lpwstr>
  </property>
</Properties>
</file>